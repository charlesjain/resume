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BE734B" w14:textId="63796351" w:rsidR="00A77944" w:rsidRPr="00A77944" w:rsidRDefault="00DF1FDC" w:rsidP="00A77944">
      <w:pPr>
        <w:pStyle w:val="divaddress"/>
        <w:tabs>
          <w:tab w:val="left" w:pos="7776"/>
        </w:tabs>
        <w:spacing w:line="276" w:lineRule="auto"/>
        <w:jc w:val="left"/>
        <w:rPr>
          <w:rStyle w:val="span"/>
          <w:rFonts w:asciiTheme="minorHAnsi" w:eastAsia="Arial" w:hAnsiTheme="minorHAnsi" w:cstheme="minorHAnsi"/>
          <w:b/>
          <w:bCs/>
          <w:caps/>
          <w:noProof/>
          <w:sz w:val="40"/>
          <w:szCs w:val="40"/>
          <w:shd w:val="clear" w:color="auto" w:fill="D9D9D9" w:themeFill="background1" w:themeFillShade="D9"/>
          <w:lang w:val="en-GB"/>
        </w:rPr>
      </w:pPr>
      <w:r w:rsidRPr="00F41272">
        <w:rPr>
          <w:rFonts w:asciiTheme="minorHAnsi" w:eastAsia="Arial" w:hAnsiTheme="minorHAnsi" w:cstheme="minorHAnsi"/>
          <w:b/>
          <w:bCs/>
          <w:caps/>
          <w:noProof/>
          <w:sz w:val="40"/>
          <w:szCs w:val="40"/>
          <w:shd w:val="clear" w:color="auto" w:fill="D9D9D9" w:themeFill="background1" w:themeFillShade="D9"/>
          <w:lang w:val="en-GB"/>
        </w:rPr>
        <mc:AlternateContent>
          <mc:Choice Requires="wps">
            <w:drawing>
              <wp:anchor distT="0" distB="0" distL="114300" distR="114300" simplePos="0" relativeHeight="251659264" behindDoc="0" locked="0" layoutInCell="1" allowOverlap="1" wp14:anchorId="69D8FECA" wp14:editId="0C44143D">
                <wp:simplePos x="0" y="0"/>
                <wp:positionH relativeFrom="page">
                  <wp:posOffset>5151120</wp:posOffset>
                </wp:positionH>
                <wp:positionV relativeFrom="paragraph">
                  <wp:posOffset>-277495</wp:posOffset>
                </wp:positionV>
                <wp:extent cx="3604260" cy="1051560"/>
                <wp:effectExtent l="0" t="0" r="0" b="3810"/>
                <wp:wrapNone/>
                <wp:docPr id="2069008151" name="Rectangle 2"/>
                <wp:cNvGraphicFramePr/>
                <a:graphic xmlns:a="http://schemas.openxmlformats.org/drawingml/2006/main">
                  <a:graphicData uri="http://schemas.microsoft.com/office/word/2010/wordprocessingShape">
                    <wps:wsp>
                      <wps:cNvSpPr/>
                      <wps:spPr>
                        <a:xfrm>
                          <a:off x="0" y="0"/>
                          <a:ext cx="3604260" cy="1051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7E5728" w14:textId="28FB4FDD" w:rsidR="008E4452" w:rsidRPr="008E553E" w:rsidRDefault="008E4452" w:rsidP="00997B89">
                            <w:pPr>
                              <w:pBdr>
                                <w:left w:val="single" w:sz="4" w:space="4" w:color="auto"/>
                              </w:pBdr>
                              <w:spacing w:line="240" w:lineRule="auto"/>
                              <w:rPr>
                                <w:rFonts w:asciiTheme="minorHAnsi" w:hAnsiTheme="minorHAnsi" w:cstheme="minorHAnsi"/>
                                <w:sz w:val="20"/>
                                <w:szCs w:val="20"/>
                                <w:lang w:val="en-CA"/>
                              </w:rPr>
                            </w:pPr>
                            <w:r w:rsidRPr="008E553E">
                              <w:rPr>
                                <w:rFonts w:asciiTheme="minorHAnsi" w:eastAsia="Inter SemiBold" w:hAnsiTheme="minorHAnsi" w:cstheme="minorHAnsi"/>
                                <w:noProof/>
                                <w:color w:val="FF0000"/>
                                <w:sz w:val="20"/>
                                <w:szCs w:val="20"/>
                              </w:rPr>
                              <w:drawing>
                                <wp:inline distT="114300" distB="114300" distL="114300" distR="114300" wp14:anchorId="4BDA3BD2" wp14:editId="0E35CCD2">
                                  <wp:extent cx="200660" cy="200660"/>
                                  <wp:effectExtent l="0" t="0" r="2540" b="2540"/>
                                  <wp:docPr id="832336529" name="Picture 832336529"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3" name="image7.png" descr="Icon&#10;&#10;Description automatically generated"/>
                                          <pic:cNvPicPr preferRelativeResize="0"/>
                                        </pic:nvPicPr>
                                        <pic:blipFill>
                                          <a:blip r:embed="rId8">
                                            <a:clrChange>
                                              <a:clrFrom>
                                                <a:srgbClr val="FFFFFF"/>
                                              </a:clrFrom>
                                              <a:clrTo>
                                                <a:srgbClr val="FFFFFF">
                                                  <a:alpha val="0"/>
                                                </a:srgbClr>
                                              </a:clrTo>
                                            </a:clrChange>
                                          </a:blip>
                                          <a:srcRect/>
                                          <a:stretch>
                                            <a:fillRect/>
                                          </a:stretch>
                                        </pic:blipFill>
                                        <pic:spPr>
                                          <a:xfrm>
                                            <a:off x="0" y="0"/>
                                            <a:ext cx="200660" cy="200660"/>
                                          </a:xfrm>
                                          <a:prstGeom prst="rect">
                                            <a:avLst/>
                                          </a:prstGeom>
                                          <a:ln/>
                                        </pic:spPr>
                                      </pic:pic>
                                    </a:graphicData>
                                  </a:graphic>
                                </wp:inline>
                              </w:drawing>
                            </w:r>
                            <w:r w:rsidR="00997B89" w:rsidRPr="008E553E">
                              <w:rPr>
                                <w:rFonts w:asciiTheme="minorHAnsi" w:hAnsiTheme="minorHAnsi" w:cstheme="minorHAnsi"/>
                                <w:sz w:val="20"/>
                                <w:szCs w:val="20"/>
                                <w:lang w:val="en-CA"/>
                              </w:rPr>
                              <w:t xml:space="preserve">  </w:t>
                            </w:r>
                            <w:r w:rsidR="00D84FE4" w:rsidRPr="008E553E">
                              <w:rPr>
                                <w:rFonts w:asciiTheme="minorHAnsi" w:hAnsiTheme="minorHAnsi" w:cstheme="minorHAnsi"/>
                                <w:sz w:val="20"/>
                                <w:szCs w:val="20"/>
                                <w:lang w:val="en-CA"/>
                              </w:rPr>
                              <w:t>Bangalore, India</w:t>
                            </w:r>
                          </w:p>
                          <w:p w14:paraId="2A7432DE" w14:textId="064F1977" w:rsidR="00B97583" w:rsidRPr="008E553E" w:rsidRDefault="00A32CB9" w:rsidP="00997B89">
                            <w:pPr>
                              <w:pBdr>
                                <w:left w:val="single" w:sz="4" w:space="4" w:color="auto"/>
                              </w:pBdr>
                              <w:spacing w:line="240" w:lineRule="auto"/>
                              <w:rPr>
                                <w:rFonts w:asciiTheme="minorHAnsi" w:hAnsiTheme="minorHAnsi" w:cstheme="minorHAnsi"/>
                                <w:sz w:val="20"/>
                                <w:szCs w:val="20"/>
                                <w:lang w:val="en-CA"/>
                              </w:rPr>
                            </w:pPr>
                            <w:r w:rsidRPr="008E553E">
                              <w:rPr>
                                <w:rFonts w:asciiTheme="minorHAnsi" w:eastAsia="Roboto Medium" w:hAnsiTheme="minorHAnsi" w:cstheme="minorHAnsi"/>
                                <w:noProof/>
                                <w:sz w:val="20"/>
                                <w:szCs w:val="20"/>
                              </w:rPr>
                              <w:drawing>
                                <wp:inline distT="114300" distB="114300" distL="114300" distR="114300" wp14:anchorId="1AE0B7BE" wp14:editId="39F5C756">
                                  <wp:extent cx="201168" cy="201168"/>
                                  <wp:effectExtent l="0" t="0" r="2540" b="2540"/>
                                  <wp:docPr id="480669905" name="Picture 480669905"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2" name="image5.png" descr="Icon&#10;&#10;Description automatically generated"/>
                                          <pic:cNvPicPr preferRelativeResize="0"/>
                                        </pic:nvPicPr>
                                        <pic:blipFill>
                                          <a:blip r:embed="rId9">
                                            <a:clrChange>
                                              <a:clrFrom>
                                                <a:srgbClr val="FFFFFF"/>
                                              </a:clrFrom>
                                              <a:clrTo>
                                                <a:srgbClr val="FFFFFF">
                                                  <a:alpha val="0"/>
                                                </a:srgbClr>
                                              </a:clrTo>
                                            </a:clrChange>
                                            <a:alphaModFix/>
                                          </a:blip>
                                          <a:srcRect/>
                                          <a:stretch>
                                            <a:fillRect/>
                                          </a:stretch>
                                        </pic:blipFill>
                                        <pic:spPr>
                                          <a:xfrm>
                                            <a:off x="0" y="0"/>
                                            <a:ext cx="201168" cy="201168"/>
                                          </a:xfrm>
                                          <a:prstGeom prst="rect">
                                            <a:avLst/>
                                          </a:prstGeom>
                                          <a:ln/>
                                        </pic:spPr>
                                      </pic:pic>
                                    </a:graphicData>
                                  </a:graphic>
                                </wp:inline>
                              </w:drawing>
                            </w:r>
                            <w:r w:rsidRPr="008E553E">
                              <w:rPr>
                                <w:rFonts w:asciiTheme="minorHAnsi" w:hAnsiTheme="minorHAnsi" w:cstheme="minorHAnsi"/>
                                <w:color w:val="000000"/>
                                <w:sz w:val="20"/>
                                <w:szCs w:val="20"/>
                                <w:lang w:val="en-CA"/>
                              </w:rPr>
                              <w:t xml:space="preserve"> </w:t>
                            </w:r>
                            <w:r w:rsidR="007430EF">
                              <w:rPr>
                                <w:rFonts w:asciiTheme="minorHAnsi" w:hAnsiTheme="minorHAnsi" w:cstheme="minorHAnsi"/>
                                <w:color w:val="000000"/>
                                <w:sz w:val="20"/>
                                <w:szCs w:val="20"/>
                                <w:lang w:val="en-CA"/>
                              </w:rPr>
                              <w:t xml:space="preserve"> </w:t>
                            </w:r>
                            <w:r w:rsidR="00B97583" w:rsidRPr="008E553E">
                              <w:rPr>
                                <w:rFonts w:asciiTheme="minorHAnsi" w:hAnsiTheme="minorHAnsi" w:cstheme="minorHAnsi"/>
                                <w:sz w:val="20"/>
                                <w:szCs w:val="20"/>
                                <w:lang w:val="en-CA"/>
                              </w:rPr>
                              <w:t>+</w:t>
                            </w:r>
                            <w:r w:rsidR="00703C22" w:rsidRPr="008E553E">
                              <w:rPr>
                                <w:rFonts w:asciiTheme="minorHAnsi" w:hAnsiTheme="minorHAnsi" w:cstheme="minorHAnsi"/>
                                <w:sz w:val="20"/>
                                <w:szCs w:val="20"/>
                                <w:lang w:val="en-CA"/>
                              </w:rPr>
                              <w:t xml:space="preserve">91 </w:t>
                            </w:r>
                            <w:r w:rsidR="00D84FE4" w:rsidRPr="008E553E">
                              <w:rPr>
                                <w:rFonts w:asciiTheme="minorHAnsi" w:hAnsiTheme="minorHAnsi" w:cstheme="minorHAnsi"/>
                                <w:sz w:val="20"/>
                                <w:szCs w:val="20"/>
                                <w:lang w:val="en-CA"/>
                              </w:rPr>
                              <w:t>8884 295 985</w:t>
                            </w:r>
                          </w:p>
                          <w:p w14:paraId="01DFD98C" w14:textId="1BE0536D" w:rsidR="00A32CB9" w:rsidRPr="008E553E" w:rsidRDefault="00A32CB9" w:rsidP="00997B89">
                            <w:pPr>
                              <w:pBdr>
                                <w:left w:val="single" w:sz="4" w:space="4" w:color="auto"/>
                              </w:pBdr>
                              <w:spacing w:line="240" w:lineRule="auto"/>
                              <w:rPr>
                                <w:rFonts w:asciiTheme="minorHAnsi" w:hAnsiTheme="minorHAnsi" w:cstheme="minorHAnsi"/>
                                <w:color w:val="FF0000"/>
                                <w:sz w:val="20"/>
                                <w:szCs w:val="20"/>
                                <w:lang w:val="en-CA"/>
                              </w:rPr>
                            </w:pPr>
                            <w:r w:rsidRPr="008E553E">
                              <w:rPr>
                                <w:rFonts w:asciiTheme="minorHAnsi" w:eastAsia="Inter Medium" w:hAnsiTheme="minorHAnsi" w:cstheme="minorHAnsi"/>
                                <w:noProof/>
                                <w:color w:val="FF0000"/>
                                <w:sz w:val="20"/>
                                <w:szCs w:val="20"/>
                              </w:rPr>
                              <w:drawing>
                                <wp:inline distT="114300" distB="114300" distL="114300" distR="114300" wp14:anchorId="6DB04432" wp14:editId="1E352A0D">
                                  <wp:extent cx="201168" cy="201168"/>
                                  <wp:effectExtent l="0" t="0" r="2540" b="2540"/>
                                  <wp:docPr id="1181794014" name="Picture 1181794014"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8.png" descr="Icon&#10;&#10;Description automatically generated"/>
                                          <pic:cNvPicPr preferRelativeResize="0"/>
                                        </pic:nvPicPr>
                                        <pic:blipFill>
                                          <a:blip r:embed="rId10">
                                            <a:clrChange>
                                              <a:clrFrom>
                                                <a:srgbClr val="FFFFFF"/>
                                              </a:clrFrom>
                                              <a:clrTo>
                                                <a:srgbClr val="FFFFFF">
                                                  <a:alpha val="0"/>
                                                </a:srgbClr>
                                              </a:clrTo>
                                            </a:clrChange>
                                          </a:blip>
                                          <a:srcRect/>
                                          <a:stretch>
                                            <a:fillRect/>
                                          </a:stretch>
                                        </pic:blipFill>
                                        <pic:spPr>
                                          <a:xfrm>
                                            <a:off x="0" y="0"/>
                                            <a:ext cx="201168" cy="201168"/>
                                          </a:xfrm>
                                          <a:prstGeom prst="rect">
                                            <a:avLst/>
                                          </a:prstGeom>
                                          <a:ln/>
                                        </pic:spPr>
                                      </pic:pic>
                                    </a:graphicData>
                                  </a:graphic>
                                </wp:inline>
                              </w:drawing>
                            </w:r>
                            <w:r w:rsidRPr="008E553E">
                              <w:rPr>
                                <w:rFonts w:asciiTheme="minorHAnsi" w:hAnsiTheme="minorHAnsi" w:cstheme="minorHAnsi"/>
                                <w:color w:val="FF0000"/>
                                <w:sz w:val="20"/>
                                <w:szCs w:val="20"/>
                                <w:lang w:val="en-CA"/>
                              </w:rPr>
                              <w:t xml:space="preserve">  </w:t>
                            </w:r>
                            <w:hyperlink r:id="rId11" w:history="1">
                              <w:r w:rsidR="007430EF" w:rsidRPr="004F1CC1">
                                <w:rPr>
                                  <w:rStyle w:val="Hyperlink"/>
                                  <w:rFonts w:asciiTheme="minorHAnsi" w:hAnsiTheme="minorHAnsi" w:cstheme="minorHAnsi"/>
                                  <w:sz w:val="20"/>
                                  <w:szCs w:val="20"/>
                                </w:rPr>
                                <w:t>charlesja.job@gmail.com</w:t>
                              </w:r>
                            </w:hyperlink>
                            <w:r w:rsidR="007430EF">
                              <w:rPr>
                                <w:rFonts w:asciiTheme="minorHAnsi" w:hAnsiTheme="minorHAnsi" w:cstheme="minorHAnsi"/>
                                <w:sz w:val="20"/>
                                <w:szCs w:val="20"/>
                              </w:rPr>
                              <w:t xml:space="preserve"> </w:t>
                            </w:r>
                            <w:r w:rsidR="00D84FE4" w:rsidRPr="007430EF">
                              <w:rPr>
                                <w:rFonts w:asciiTheme="minorHAnsi" w:hAnsiTheme="minorHAnsi" w:cstheme="minorHAnsi"/>
                                <w:color w:val="FF0000"/>
                                <w:sz w:val="16"/>
                                <w:szCs w:val="16"/>
                                <w:lang w:val="en-CA"/>
                              </w:rPr>
                              <w:t xml:space="preserve"> </w:t>
                            </w:r>
                            <w:r w:rsidR="002542CF" w:rsidRPr="007430EF">
                              <w:rPr>
                                <w:rFonts w:asciiTheme="minorHAnsi" w:hAnsiTheme="minorHAnsi" w:cstheme="minorHAnsi"/>
                                <w:color w:val="FF0000"/>
                                <w:sz w:val="16"/>
                                <w:szCs w:val="16"/>
                              </w:rPr>
                              <w:t xml:space="preserve"> </w:t>
                            </w:r>
                          </w:p>
                          <w:p w14:paraId="613F0993" w14:textId="4DEEF15B" w:rsidR="008E4452" w:rsidRPr="008E553E" w:rsidRDefault="008E4452" w:rsidP="00997B89">
                            <w:pPr>
                              <w:pBdr>
                                <w:left w:val="single" w:sz="4" w:space="4" w:color="auto"/>
                              </w:pBdr>
                              <w:spacing w:line="240" w:lineRule="auto"/>
                              <w:rPr>
                                <w:rFonts w:asciiTheme="minorHAnsi" w:hAnsiTheme="minorHAnsi" w:cstheme="minorHAnsi"/>
                                <w:color w:val="FF0000"/>
                                <w:sz w:val="20"/>
                                <w:szCs w:val="20"/>
                              </w:rPr>
                            </w:pPr>
                            <w:r w:rsidRPr="008E553E">
                              <w:rPr>
                                <w:rFonts w:asciiTheme="minorHAnsi" w:eastAsia="Inter Medium" w:hAnsiTheme="minorHAnsi" w:cstheme="minorHAnsi"/>
                                <w:noProof/>
                                <w:color w:val="FF0000"/>
                                <w:sz w:val="20"/>
                                <w:szCs w:val="20"/>
                                <w:vertAlign w:val="subscript"/>
                              </w:rPr>
                              <w:drawing>
                                <wp:inline distT="114300" distB="114300" distL="114300" distR="114300" wp14:anchorId="40FF4C7C" wp14:editId="038A8A59">
                                  <wp:extent cx="200660" cy="202666"/>
                                  <wp:effectExtent l="0" t="0" r="2540" b="635"/>
                                  <wp:docPr id="1149150192" name="Picture 1149150192"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3.png" descr="Icon&#10;&#10;Description automatically generated"/>
                                          <pic:cNvPicPr preferRelativeResize="0"/>
                                        </pic:nvPicPr>
                                        <pic:blipFill>
                                          <a:blip r:embed="rId12">
                                            <a:clrChange>
                                              <a:clrFrom>
                                                <a:srgbClr val="FFFFFF"/>
                                              </a:clrFrom>
                                              <a:clrTo>
                                                <a:srgbClr val="FFFFFF">
                                                  <a:alpha val="0"/>
                                                </a:srgbClr>
                                              </a:clrTo>
                                            </a:clrChange>
                                          </a:blip>
                                          <a:srcRect/>
                                          <a:stretch>
                                            <a:fillRect/>
                                          </a:stretch>
                                        </pic:blipFill>
                                        <pic:spPr>
                                          <a:xfrm>
                                            <a:off x="0" y="0"/>
                                            <a:ext cx="200660" cy="202666"/>
                                          </a:xfrm>
                                          <a:prstGeom prst="rect">
                                            <a:avLst/>
                                          </a:prstGeom>
                                          <a:ln/>
                                        </pic:spPr>
                                      </pic:pic>
                                    </a:graphicData>
                                  </a:graphic>
                                </wp:inline>
                              </w:drawing>
                            </w:r>
                            <w:r w:rsidRPr="008E553E">
                              <w:rPr>
                                <w:rFonts w:asciiTheme="minorHAnsi" w:hAnsiTheme="minorHAnsi" w:cstheme="minorHAnsi"/>
                                <w:color w:val="FF0000"/>
                                <w:sz w:val="20"/>
                                <w:szCs w:val="20"/>
                                <w:lang w:val="en-CA"/>
                              </w:rPr>
                              <w:t xml:space="preserve"> </w:t>
                            </w:r>
                            <w:r w:rsidR="00D84FE4" w:rsidRPr="008E553E">
                              <w:rPr>
                                <w:rFonts w:asciiTheme="minorHAnsi" w:hAnsiTheme="minorHAnsi" w:cstheme="minorHAnsi"/>
                                <w:color w:val="FF0000"/>
                                <w:sz w:val="20"/>
                                <w:szCs w:val="20"/>
                                <w:lang w:val="en-CA"/>
                              </w:rPr>
                              <w:t xml:space="preserve"> </w:t>
                            </w:r>
                            <w:hyperlink r:id="rId13" w:history="1">
                              <w:r w:rsidR="00D84FE4" w:rsidRPr="008E553E">
                                <w:rPr>
                                  <w:rStyle w:val="Hyperlink"/>
                                  <w:rFonts w:asciiTheme="minorHAnsi" w:hAnsiTheme="minorHAnsi" w:cstheme="minorHAnsi"/>
                                  <w:sz w:val="20"/>
                                  <w:szCs w:val="20"/>
                                </w:rPr>
                                <w:t>linkedin.com/in/charlesja</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8FECA" id="Rectangle 2" o:spid="_x0000_s1026" style="position:absolute;margin-left:405.6pt;margin-top:-21.85pt;width:283.8pt;height:82.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" filled="f" stroked="f">
                <v:textbox>
                  <w:txbxContent>
                    <w:p w14:paraId="787E5728" w14:textId="28FB4FDD" w:rsidR="008E4452" w:rsidRPr="008E553E" w:rsidRDefault="008E4452" w:rsidP="00997B89">
                      <w:pPr>
                        <w:pBdr>
                          <w:left w:val="single" w:sz="4" w:space="4" w:color="auto"/>
                        </w:pBdr>
                        <w:spacing w:line="240" w:lineRule="auto"/>
                        <w:rPr>
                          <w:rFonts w:asciiTheme="minorHAnsi" w:hAnsiTheme="minorHAnsi" w:cstheme="minorHAnsi"/>
                          <w:sz w:val="20"/>
                          <w:szCs w:val="20"/>
                          <w:lang w:val="en-CA"/>
                        </w:rPr>
                      </w:pPr>
                      <w:r w:rsidRPr="008E553E">
                        <w:rPr>
                          <w:rFonts w:asciiTheme="minorHAnsi" w:eastAsia="Inter SemiBold" w:hAnsiTheme="minorHAnsi" w:cstheme="minorHAnsi"/>
                          <w:noProof/>
                          <w:color w:val="FF0000"/>
                          <w:sz w:val="20"/>
                          <w:szCs w:val="20"/>
                        </w:rPr>
                        <w:drawing>
                          <wp:inline distT="114300" distB="114300" distL="114300" distR="114300" wp14:anchorId="4BDA3BD2" wp14:editId="0E35CCD2">
                            <wp:extent cx="200660" cy="200660"/>
                            <wp:effectExtent l="0" t="0" r="2540" b="2540"/>
                            <wp:docPr id="832336529" name="Picture 832336529"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3" name="image7.png" descr="Icon&#10;&#10;Description automatically generated"/>
                                    <pic:cNvPicPr preferRelativeResize="0"/>
                                  </pic:nvPicPr>
                                  <pic:blipFill>
                                    <a:blip r:embed="rId14">
                                      <a:clrChange>
                                        <a:clrFrom>
                                          <a:srgbClr val="FFFFFF"/>
                                        </a:clrFrom>
                                        <a:clrTo>
                                          <a:srgbClr val="FFFFFF">
                                            <a:alpha val="0"/>
                                          </a:srgbClr>
                                        </a:clrTo>
                                      </a:clrChange>
                                    </a:blip>
                                    <a:srcRect/>
                                    <a:stretch>
                                      <a:fillRect/>
                                    </a:stretch>
                                  </pic:blipFill>
                                  <pic:spPr>
                                    <a:xfrm>
                                      <a:off x="0" y="0"/>
                                      <a:ext cx="200660" cy="200660"/>
                                    </a:xfrm>
                                    <a:prstGeom prst="rect">
                                      <a:avLst/>
                                    </a:prstGeom>
                                    <a:ln/>
                                  </pic:spPr>
                                </pic:pic>
                              </a:graphicData>
                            </a:graphic>
                          </wp:inline>
                        </w:drawing>
                      </w:r>
                      <w:r w:rsidR="00997B89" w:rsidRPr="008E553E">
                        <w:rPr>
                          <w:rFonts w:asciiTheme="minorHAnsi" w:hAnsiTheme="minorHAnsi" w:cstheme="minorHAnsi"/>
                          <w:sz w:val="20"/>
                          <w:szCs w:val="20"/>
                          <w:lang w:val="en-CA"/>
                        </w:rPr>
                        <w:t xml:space="preserve">  </w:t>
                      </w:r>
                      <w:r w:rsidR="00D84FE4" w:rsidRPr="008E553E">
                        <w:rPr>
                          <w:rFonts w:asciiTheme="minorHAnsi" w:hAnsiTheme="minorHAnsi" w:cstheme="minorHAnsi"/>
                          <w:sz w:val="20"/>
                          <w:szCs w:val="20"/>
                          <w:lang w:val="en-CA"/>
                        </w:rPr>
                        <w:t>Bangalore, India</w:t>
                      </w:r>
                    </w:p>
                    <w:p w14:paraId="2A7432DE" w14:textId="064F1977" w:rsidR="00B97583" w:rsidRPr="008E553E" w:rsidRDefault="00A32CB9" w:rsidP="00997B89">
                      <w:pPr>
                        <w:pBdr>
                          <w:left w:val="single" w:sz="4" w:space="4" w:color="auto"/>
                        </w:pBdr>
                        <w:spacing w:line="240" w:lineRule="auto"/>
                        <w:rPr>
                          <w:rFonts w:asciiTheme="minorHAnsi" w:hAnsiTheme="minorHAnsi" w:cstheme="minorHAnsi"/>
                          <w:sz w:val="20"/>
                          <w:szCs w:val="20"/>
                          <w:lang w:val="en-CA"/>
                        </w:rPr>
                      </w:pPr>
                      <w:r w:rsidRPr="008E553E">
                        <w:rPr>
                          <w:rFonts w:asciiTheme="minorHAnsi" w:eastAsia="Roboto Medium" w:hAnsiTheme="minorHAnsi" w:cstheme="minorHAnsi"/>
                          <w:noProof/>
                          <w:sz w:val="20"/>
                          <w:szCs w:val="20"/>
                        </w:rPr>
                        <w:drawing>
                          <wp:inline distT="114300" distB="114300" distL="114300" distR="114300" wp14:anchorId="1AE0B7BE" wp14:editId="39F5C756">
                            <wp:extent cx="201168" cy="201168"/>
                            <wp:effectExtent l="0" t="0" r="2540" b="2540"/>
                            <wp:docPr id="480669905" name="Picture 480669905"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2" name="image5.png" descr="Icon&#10;&#10;Description automatically generated"/>
                                    <pic:cNvPicPr preferRelativeResize="0"/>
                                  </pic:nvPicPr>
                                  <pic:blipFill>
                                    <a:blip r:embed="rId15">
                                      <a:clrChange>
                                        <a:clrFrom>
                                          <a:srgbClr val="FFFFFF"/>
                                        </a:clrFrom>
                                        <a:clrTo>
                                          <a:srgbClr val="FFFFFF">
                                            <a:alpha val="0"/>
                                          </a:srgbClr>
                                        </a:clrTo>
                                      </a:clrChange>
                                      <a:alphaModFix/>
                                    </a:blip>
                                    <a:srcRect/>
                                    <a:stretch>
                                      <a:fillRect/>
                                    </a:stretch>
                                  </pic:blipFill>
                                  <pic:spPr>
                                    <a:xfrm>
                                      <a:off x="0" y="0"/>
                                      <a:ext cx="201168" cy="201168"/>
                                    </a:xfrm>
                                    <a:prstGeom prst="rect">
                                      <a:avLst/>
                                    </a:prstGeom>
                                    <a:ln/>
                                  </pic:spPr>
                                </pic:pic>
                              </a:graphicData>
                            </a:graphic>
                          </wp:inline>
                        </w:drawing>
                      </w:r>
                      <w:r w:rsidRPr="008E553E">
                        <w:rPr>
                          <w:rFonts w:asciiTheme="minorHAnsi" w:hAnsiTheme="minorHAnsi" w:cstheme="minorHAnsi"/>
                          <w:color w:val="000000"/>
                          <w:sz w:val="20"/>
                          <w:szCs w:val="20"/>
                          <w:lang w:val="en-CA"/>
                        </w:rPr>
                        <w:t xml:space="preserve"> </w:t>
                      </w:r>
                      <w:r w:rsidR="007430EF">
                        <w:rPr>
                          <w:rFonts w:asciiTheme="minorHAnsi" w:hAnsiTheme="minorHAnsi" w:cstheme="minorHAnsi"/>
                          <w:color w:val="000000"/>
                          <w:sz w:val="20"/>
                          <w:szCs w:val="20"/>
                          <w:lang w:val="en-CA"/>
                        </w:rPr>
                        <w:t xml:space="preserve"> </w:t>
                      </w:r>
                      <w:r w:rsidR="00B97583" w:rsidRPr="008E553E">
                        <w:rPr>
                          <w:rFonts w:asciiTheme="minorHAnsi" w:hAnsiTheme="minorHAnsi" w:cstheme="minorHAnsi"/>
                          <w:sz w:val="20"/>
                          <w:szCs w:val="20"/>
                          <w:lang w:val="en-CA"/>
                        </w:rPr>
                        <w:t>+</w:t>
                      </w:r>
                      <w:r w:rsidR="00703C22" w:rsidRPr="008E553E">
                        <w:rPr>
                          <w:rFonts w:asciiTheme="minorHAnsi" w:hAnsiTheme="minorHAnsi" w:cstheme="minorHAnsi"/>
                          <w:sz w:val="20"/>
                          <w:szCs w:val="20"/>
                          <w:lang w:val="en-CA"/>
                        </w:rPr>
                        <w:t xml:space="preserve">91 </w:t>
                      </w:r>
                      <w:r w:rsidR="00D84FE4" w:rsidRPr="008E553E">
                        <w:rPr>
                          <w:rFonts w:asciiTheme="minorHAnsi" w:hAnsiTheme="minorHAnsi" w:cstheme="minorHAnsi"/>
                          <w:sz w:val="20"/>
                          <w:szCs w:val="20"/>
                          <w:lang w:val="en-CA"/>
                        </w:rPr>
                        <w:t>8884 295 985</w:t>
                      </w:r>
                    </w:p>
                    <w:p w14:paraId="01DFD98C" w14:textId="1BE0536D" w:rsidR="00A32CB9" w:rsidRPr="008E553E" w:rsidRDefault="00A32CB9" w:rsidP="00997B89">
                      <w:pPr>
                        <w:pBdr>
                          <w:left w:val="single" w:sz="4" w:space="4" w:color="auto"/>
                        </w:pBdr>
                        <w:spacing w:line="240" w:lineRule="auto"/>
                        <w:rPr>
                          <w:rFonts w:asciiTheme="minorHAnsi" w:hAnsiTheme="minorHAnsi" w:cstheme="minorHAnsi"/>
                          <w:color w:val="FF0000"/>
                          <w:sz w:val="20"/>
                          <w:szCs w:val="20"/>
                          <w:lang w:val="en-CA"/>
                        </w:rPr>
                      </w:pPr>
                      <w:r w:rsidRPr="008E553E">
                        <w:rPr>
                          <w:rFonts w:asciiTheme="minorHAnsi" w:eastAsia="Inter Medium" w:hAnsiTheme="minorHAnsi" w:cstheme="minorHAnsi"/>
                          <w:noProof/>
                          <w:color w:val="FF0000"/>
                          <w:sz w:val="20"/>
                          <w:szCs w:val="20"/>
                        </w:rPr>
                        <w:drawing>
                          <wp:inline distT="114300" distB="114300" distL="114300" distR="114300" wp14:anchorId="6DB04432" wp14:editId="1E352A0D">
                            <wp:extent cx="201168" cy="201168"/>
                            <wp:effectExtent l="0" t="0" r="2540" b="2540"/>
                            <wp:docPr id="1181794014" name="Picture 1181794014"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8.png" descr="Icon&#10;&#10;Description automatically generated"/>
                                    <pic:cNvPicPr preferRelativeResize="0"/>
                                  </pic:nvPicPr>
                                  <pic:blipFill>
                                    <a:blip r:embed="rId16">
                                      <a:clrChange>
                                        <a:clrFrom>
                                          <a:srgbClr val="FFFFFF"/>
                                        </a:clrFrom>
                                        <a:clrTo>
                                          <a:srgbClr val="FFFFFF">
                                            <a:alpha val="0"/>
                                          </a:srgbClr>
                                        </a:clrTo>
                                      </a:clrChange>
                                    </a:blip>
                                    <a:srcRect/>
                                    <a:stretch>
                                      <a:fillRect/>
                                    </a:stretch>
                                  </pic:blipFill>
                                  <pic:spPr>
                                    <a:xfrm>
                                      <a:off x="0" y="0"/>
                                      <a:ext cx="201168" cy="201168"/>
                                    </a:xfrm>
                                    <a:prstGeom prst="rect">
                                      <a:avLst/>
                                    </a:prstGeom>
                                    <a:ln/>
                                  </pic:spPr>
                                </pic:pic>
                              </a:graphicData>
                            </a:graphic>
                          </wp:inline>
                        </w:drawing>
                      </w:r>
                      <w:r w:rsidRPr="008E553E">
                        <w:rPr>
                          <w:rFonts w:asciiTheme="minorHAnsi" w:hAnsiTheme="minorHAnsi" w:cstheme="minorHAnsi"/>
                          <w:color w:val="FF0000"/>
                          <w:sz w:val="20"/>
                          <w:szCs w:val="20"/>
                          <w:lang w:val="en-CA"/>
                        </w:rPr>
                        <w:t xml:space="preserve">  </w:t>
                      </w:r>
                      <w:hyperlink r:id="rId17" w:history="1">
                        <w:r w:rsidR="007430EF" w:rsidRPr="004F1CC1">
                          <w:rPr>
                            <w:rStyle w:val="Hyperlink"/>
                            <w:rFonts w:asciiTheme="minorHAnsi" w:hAnsiTheme="minorHAnsi" w:cstheme="minorHAnsi"/>
                            <w:sz w:val="20"/>
                            <w:szCs w:val="20"/>
                          </w:rPr>
                          <w:t>charlesja.job@gmail.com</w:t>
                        </w:r>
                      </w:hyperlink>
                      <w:r w:rsidR="007430EF">
                        <w:rPr>
                          <w:rFonts w:asciiTheme="minorHAnsi" w:hAnsiTheme="minorHAnsi" w:cstheme="minorHAnsi"/>
                          <w:sz w:val="20"/>
                          <w:szCs w:val="20"/>
                        </w:rPr>
                        <w:t xml:space="preserve"> </w:t>
                      </w:r>
                      <w:r w:rsidR="00D84FE4" w:rsidRPr="007430EF">
                        <w:rPr>
                          <w:rFonts w:asciiTheme="minorHAnsi" w:hAnsiTheme="minorHAnsi" w:cstheme="minorHAnsi"/>
                          <w:color w:val="FF0000"/>
                          <w:sz w:val="16"/>
                          <w:szCs w:val="16"/>
                          <w:lang w:val="en-CA"/>
                        </w:rPr>
                        <w:t xml:space="preserve"> </w:t>
                      </w:r>
                      <w:r w:rsidR="002542CF" w:rsidRPr="007430EF">
                        <w:rPr>
                          <w:rFonts w:asciiTheme="minorHAnsi" w:hAnsiTheme="minorHAnsi" w:cstheme="minorHAnsi"/>
                          <w:color w:val="FF0000"/>
                          <w:sz w:val="16"/>
                          <w:szCs w:val="16"/>
                        </w:rPr>
                        <w:t xml:space="preserve"> </w:t>
                      </w:r>
                    </w:p>
                    <w:p w14:paraId="613F0993" w14:textId="4DEEF15B" w:rsidR="008E4452" w:rsidRPr="008E553E" w:rsidRDefault="008E4452" w:rsidP="00997B89">
                      <w:pPr>
                        <w:pBdr>
                          <w:left w:val="single" w:sz="4" w:space="4" w:color="auto"/>
                        </w:pBdr>
                        <w:spacing w:line="240" w:lineRule="auto"/>
                        <w:rPr>
                          <w:rFonts w:asciiTheme="minorHAnsi" w:hAnsiTheme="minorHAnsi" w:cstheme="minorHAnsi"/>
                          <w:color w:val="FF0000"/>
                          <w:sz w:val="20"/>
                          <w:szCs w:val="20"/>
                        </w:rPr>
                      </w:pPr>
                      <w:r w:rsidRPr="008E553E">
                        <w:rPr>
                          <w:rFonts w:asciiTheme="minorHAnsi" w:eastAsia="Inter Medium" w:hAnsiTheme="minorHAnsi" w:cstheme="minorHAnsi"/>
                          <w:noProof/>
                          <w:color w:val="FF0000"/>
                          <w:sz w:val="20"/>
                          <w:szCs w:val="20"/>
                          <w:vertAlign w:val="subscript"/>
                        </w:rPr>
                        <w:drawing>
                          <wp:inline distT="114300" distB="114300" distL="114300" distR="114300" wp14:anchorId="40FF4C7C" wp14:editId="038A8A59">
                            <wp:extent cx="200660" cy="202666"/>
                            <wp:effectExtent l="0" t="0" r="2540" b="635"/>
                            <wp:docPr id="1149150192" name="Picture 1149150192"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3.png" descr="Icon&#10;&#10;Description automatically generated"/>
                                    <pic:cNvPicPr preferRelativeResize="0"/>
                                  </pic:nvPicPr>
                                  <pic:blipFill>
                                    <a:blip r:embed="rId18">
                                      <a:clrChange>
                                        <a:clrFrom>
                                          <a:srgbClr val="FFFFFF"/>
                                        </a:clrFrom>
                                        <a:clrTo>
                                          <a:srgbClr val="FFFFFF">
                                            <a:alpha val="0"/>
                                          </a:srgbClr>
                                        </a:clrTo>
                                      </a:clrChange>
                                    </a:blip>
                                    <a:srcRect/>
                                    <a:stretch>
                                      <a:fillRect/>
                                    </a:stretch>
                                  </pic:blipFill>
                                  <pic:spPr>
                                    <a:xfrm>
                                      <a:off x="0" y="0"/>
                                      <a:ext cx="200660" cy="202666"/>
                                    </a:xfrm>
                                    <a:prstGeom prst="rect">
                                      <a:avLst/>
                                    </a:prstGeom>
                                    <a:ln/>
                                  </pic:spPr>
                                </pic:pic>
                              </a:graphicData>
                            </a:graphic>
                          </wp:inline>
                        </w:drawing>
                      </w:r>
                      <w:r w:rsidRPr="008E553E">
                        <w:rPr>
                          <w:rFonts w:asciiTheme="minorHAnsi" w:hAnsiTheme="minorHAnsi" w:cstheme="minorHAnsi"/>
                          <w:color w:val="FF0000"/>
                          <w:sz w:val="20"/>
                          <w:szCs w:val="20"/>
                          <w:lang w:val="en-CA"/>
                        </w:rPr>
                        <w:t xml:space="preserve"> </w:t>
                      </w:r>
                      <w:r w:rsidR="00D84FE4" w:rsidRPr="008E553E">
                        <w:rPr>
                          <w:rFonts w:asciiTheme="minorHAnsi" w:hAnsiTheme="minorHAnsi" w:cstheme="minorHAnsi"/>
                          <w:color w:val="FF0000"/>
                          <w:sz w:val="20"/>
                          <w:szCs w:val="20"/>
                          <w:lang w:val="en-CA"/>
                        </w:rPr>
                        <w:t xml:space="preserve"> </w:t>
                      </w:r>
                      <w:hyperlink r:id="rId19" w:history="1">
                        <w:r w:rsidR="00D84FE4" w:rsidRPr="008E553E">
                          <w:rPr>
                            <w:rStyle w:val="Hyperlink"/>
                            <w:rFonts w:asciiTheme="minorHAnsi" w:hAnsiTheme="minorHAnsi" w:cstheme="minorHAnsi"/>
                            <w:sz w:val="20"/>
                            <w:szCs w:val="20"/>
                          </w:rPr>
                          <w:t>linkedin.com/in/</w:t>
                        </w:r>
                        <w:proofErr w:type="spellStart"/>
                        <w:r w:rsidR="00D84FE4" w:rsidRPr="008E553E">
                          <w:rPr>
                            <w:rStyle w:val="Hyperlink"/>
                            <w:rFonts w:asciiTheme="minorHAnsi" w:hAnsiTheme="minorHAnsi" w:cstheme="minorHAnsi"/>
                            <w:sz w:val="20"/>
                            <w:szCs w:val="20"/>
                          </w:rPr>
                          <w:t>charlesja</w:t>
                        </w:r>
                        <w:proofErr w:type="spellEnd"/>
                      </w:hyperlink>
                    </w:p>
                  </w:txbxContent>
                </v:textbox>
                <w10:wrap anchorx="page"/>
              </v:rect>
            </w:pict>
          </mc:Fallback>
        </mc:AlternateContent>
      </w:r>
      <w:r w:rsidR="00A77944" w:rsidRPr="00A77944">
        <w:rPr>
          <w:rFonts w:asciiTheme="minorHAnsi" w:eastAsia="Arial" w:hAnsiTheme="minorHAnsi" w:cstheme="minorHAnsi"/>
          <w:b/>
          <w:bCs/>
          <w:caps/>
          <w:noProof/>
          <w:sz w:val="40"/>
          <w:szCs w:val="40"/>
          <w:shd w:val="clear" w:color="auto" w:fill="D9D9D9" w:themeFill="background1" w:themeFillShade="D9"/>
          <w:lang w:val="en-GB"/>
        </w:rPr>
        <w:t>CHARLES</w:t>
      </w:r>
      <w:r w:rsidR="00A77944">
        <w:rPr>
          <w:rFonts w:asciiTheme="minorHAnsi" w:eastAsia="Arial" w:hAnsiTheme="minorHAnsi" w:cstheme="minorHAnsi"/>
          <w:b/>
          <w:bCs/>
          <w:caps/>
          <w:noProof/>
          <w:sz w:val="40"/>
          <w:szCs w:val="40"/>
          <w:shd w:val="clear" w:color="auto" w:fill="D9D9D9" w:themeFill="background1" w:themeFillShade="D9"/>
          <w:lang w:val="en-GB"/>
        </w:rPr>
        <w:t xml:space="preserve"> </w:t>
      </w:r>
      <w:r w:rsidR="00A77944" w:rsidRPr="00A77944">
        <w:rPr>
          <w:rFonts w:asciiTheme="minorHAnsi" w:eastAsia="Arial" w:hAnsiTheme="minorHAnsi" w:cstheme="minorHAnsi"/>
          <w:b/>
          <w:bCs/>
          <w:caps/>
          <w:noProof/>
          <w:sz w:val="40"/>
          <w:szCs w:val="40"/>
          <w:shd w:val="clear" w:color="auto" w:fill="D9D9D9" w:themeFill="background1" w:themeFillShade="D9"/>
          <w:lang w:val="en-GB"/>
        </w:rPr>
        <w:t>JAYASEELAN</w:t>
      </w:r>
    </w:p>
    <w:p w14:paraId="190C87BD" w14:textId="6EFD1142" w:rsidR="008E553E" w:rsidRPr="00F41272" w:rsidRDefault="00AC6E4A" w:rsidP="008E553E">
      <w:pPr>
        <w:spacing w:line="240" w:lineRule="auto"/>
        <w:jc w:val="both"/>
        <w:rPr>
          <w:rFonts w:asciiTheme="minorHAnsi" w:hAnsiTheme="minorHAnsi" w:cstheme="minorHAnsi"/>
          <w:sz w:val="20"/>
          <w:szCs w:val="20"/>
          <w:lang w:val="en-GB"/>
        </w:rPr>
      </w:pPr>
      <w:r w:rsidRPr="00AC6E4A">
        <w:rPr>
          <w:rFonts w:ascii="Calibri" w:eastAsia="Calibri" w:hAnsi="Calibri" w:cs="Calibri"/>
          <w:b/>
          <w:bCs/>
          <w:color w:val="4472C4" w:themeColor="accent1"/>
          <w:sz w:val="20"/>
          <w:szCs w:val="28"/>
        </w:rPr>
        <w:t>Senior UI Designer | Design/ Visual Design Lead</w:t>
      </w:r>
    </w:p>
    <w:p w14:paraId="71235695" w14:textId="77777777" w:rsidR="00997B89" w:rsidRPr="00F41272" w:rsidRDefault="00997B89" w:rsidP="00997B89">
      <w:pPr>
        <w:pStyle w:val="divaddress"/>
        <w:spacing w:line="240" w:lineRule="auto"/>
        <w:jc w:val="left"/>
        <w:rPr>
          <w:rFonts w:asciiTheme="minorHAnsi" w:eastAsia="Arial" w:hAnsiTheme="minorHAnsi" w:cstheme="minorHAnsi"/>
          <w:color w:val="FFFFFF" w:themeColor="background1"/>
          <w:sz w:val="18"/>
          <w:szCs w:val="18"/>
          <w:lang w:val="en-GB"/>
        </w:rPr>
      </w:pPr>
    </w:p>
    <w:p w14:paraId="40554C27" w14:textId="77777777" w:rsidR="00997B89" w:rsidRPr="00F41272" w:rsidRDefault="00997B89" w:rsidP="00997B89">
      <w:pPr>
        <w:pStyle w:val="divaddress"/>
        <w:spacing w:line="240" w:lineRule="auto"/>
        <w:jc w:val="left"/>
        <w:rPr>
          <w:rFonts w:asciiTheme="minorHAnsi" w:eastAsia="Arial" w:hAnsiTheme="minorHAnsi" w:cstheme="minorHAnsi"/>
          <w:color w:val="FFFFFF" w:themeColor="background1"/>
          <w:sz w:val="18"/>
          <w:szCs w:val="18"/>
          <w:lang w:val="en-GB"/>
        </w:rPr>
      </w:pPr>
    </w:p>
    <w:p w14:paraId="5F3B4DD0" w14:textId="6E050479" w:rsidR="0012133D" w:rsidRPr="00F41272" w:rsidRDefault="000D04A3" w:rsidP="00997B89">
      <w:pPr>
        <w:pStyle w:val="divdocumentdivsectiontitle"/>
        <w:shd w:val="clear" w:color="auto" w:fill="BFBFBF" w:themeFill="background1" w:themeFillShade="BF"/>
        <w:spacing w:line="240" w:lineRule="auto"/>
        <w:jc w:val="center"/>
        <w:rPr>
          <w:rFonts w:asciiTheme="minorHAnsi" w:eastAsia="Arial" w:hAnsiTheme="minorHAnsi" w:cstheme="minorHAnsi"/>
          <w:b/>
          <w:bCs/>
          <w:color w:val="FFFFFF" w:themeColor="background1"/>
          <w:sz w:val="24"/>
          <w:szCs w:val="24"/>
          <w:lang w:val="en-GB"/>
        </w:rPr>
      </w:pPr>
      <w:r w:rsidRPr="00F41272">
        <w:rPr>
          <w:rFonts w:asciiTheme="minorHAnsi" w:eastAsia="Arial" w:hAnsiTheme="minorHAnsi" w:cstheme="minorHAnsi"/>
          <w:b/>
          <w:bCs/>
          <w:sz w:val="24"/>
          <w:szCs w:val="24"/>
          <w:lang w:val="en-GB"/>
        </w:rPr>
        <w:t>PROFILE</w:t>
      </w:r>
      <w:r w:rsidRPr="00F41272">
        <w:rPr>
          <w:rFonts w:asciiTheme="minorHAnsi" w:eastAsia="Arial" w:hAnsiTheme="minorHAnsi" w:cstheme="minorHAnsi"/>
          <w:b/>
          <w:bCs/>
          <w:color w:val="FFFFFF" w:themeColor="background1"/>
          <w:sz w:val="24"/>
          <w:szCs w:val="24"/>
          <w:lang w:val="en-GB"/>
        </w:rPr>
        <w:t xml:space="preserve"> </w:t>
      </w:r>
      <w:r w:rsidRPr="00F41272">
        <w:rPr>
          <w:rFonts w:asciiTheme="minorHAnsi" w:eastAsia="Arial" w:hAnsiTheme="minorHAnsi" w:cstheme="minorHAnsi"/>
          <w:b/>
          <w:bCs/>
          <w:sz w:val="24"/>
          <w:szCs w:val="24"/>
          <w:lang w:val="en-GB"/>
        </w:rPr>
        <w:t>SUMMARY</w:t>
      </w:r>
      <w:bookmarkStart w:id="0" w:name="_Hlk135129737"/>
    </w:p>
    <w:p w14:paraId="71910042" w14:textId="4031CA7B" w:rsidR="006A6F2B" w:rsidRDefault="008E553E" w:rsidP="00997B89">
      <w:pPr>
        <w:spacing w:line="240" w:lineRule="auto"/>
        <w:jc w:val="both"/>
        <w:rPr>
          <w:rFonts w:ascii="Calibri" w:eastAsia="Calibri" w:hAnsi="Calibri" w:cs="Calibri"/>
          <w:sz w:val="19"/>
          <w:szCs w:val="19"/>
          <w:lang w:val="en-GB"/>
        </w:rPr>
      </w:pPr>
      <w:r w:rsidRPr="0003738F">
        <w:rPr>
          <w:rFonts w:ascii="Calibri" w:eastAsia="Calibri" w:hAnsi="Calibri" w:cs="Calibri"/>
          <w:sz w:val="19"/>
          <w:szCs w:val="19"/>
        </w:rPr>
        <w:t xml:space="preserve">A skilled </w:t>
      </w:r>
      <w:r w:rsidR="00AC6E4A" w:rsidRPr="0003738F">
        <w:rPr>
          <w:rFonts w:ascii="Calibri" w:eastAsia="Calibri" w:hAnsi="Calibri" w:cs="Calibri"/>
          <w:sz w:val="19"/>
          <w:szCs w:val="19"/>
        </w:rPr>
        <w:t xml:space="preserve">Visual Designer </w:t>
      </w:r>
      <w:r w:rsidRPr="0003738F">
        <w:rPr>
          <w:rFonts w:ascii="Calibri" w:eastAsia="Calibri" w:hAnsi="Calibri" w:cs="Calibri"/>
          <w:sz w:val="19"/>
          <w:szCs w:val="19"/>
        </w:rPr>
        <w:t xml:space="preserve">with 15+ years of experience in branding, UI/UX design, animation, and marketing. Proven expertise in leading design teams, creating visually engaging email templates, and enhancing digital assets across multiple platforms. Strong background in managing design workflows, mentoring teams, and ensuring high-quality design outputs. </w:t>
      </w:r>
      <w:r w:rsidR="00406CD6" w:rsidRPr="0003738F">
        <w:rPr>
          <w:rFonts w:ascii="Calibri" w:eastAsia="Calibri" w:hAnsi="Calibri" w:cs="Calibri"/>
          <w:sz w:val="19"/>
          <w:szCs w:val="19"/>
        </w:rPr>
        <w:t xml:space="preserve">Engaged as a senior UI designer for HRMS &amp; Payroll Platform – Enterprise Web &amp; Mobile UI Design, worked closely with teams to define and scale UI patterns. </w:t>
      </w:r>
      <w:r w:rsidRPr="0003738F">
        <w:rPr>
          <w:rFonts w:ascii="Calibri" w:eastAsia="Calibri" w:hAnsi="Calibri" w:cs="Calibri"/>
          <w:sz w:val="19"/>
          <w:szCs w:val="19"/>
        </w:rPr>
        <w:t>Proficient in Adobe Creative Suite, web development, SharePoint design, and digital marketin</w:t>
      </w:r>
      <w:r w:rsidR="00AC6E4A" w:rsidRPr="0003738F">
        <w:rPr>
          <w:rFonts w:ascii="Calibri" w:eastAsia="Calibri" w:hAnsi="Calibri" w:cs="Calibri"/>
          <w:sz w:val="19"/>
          <w:szCs w:val="19"/>
        </w:rPr>
        <w:t>g designs</w:t>
      </w:r>
      <w:r w:rsidRPr="0003738F">
        <w:rPr>
          <w:rFonts w:ascii="Calibri" w:eastAsia="Calibri" w:hAnsi="Calibri" w:cs="Calibri"/>
          <w:sz w:val="19"/>
          <w:szCs w:val="19"/>
        </w:rPr>
        <w:t>. Adept at collaborating cross-functionally, maintaining brand identity, and delivering innovative solutions that align with business goals and client needs.</w:t>
      </w:r>
    </w:p>
    <w:p w14:paraId="0F80A71C" w14:textId="77777777" w:rsidR="006A6F2B" w:rsidRPr="00F41272" w:rsidRDefault="006A6F2B" w:rsidP="006A6F2B">
      <w:pPr>
        <w:pBdr>
          <w:top w:val="single" w:sz="4" w:space="1" w:color="auto"/>
          <w:bottom w:val="single" w:sz="4" w:space="1" w:color="auto"/>
        </w:pBdr>
        <w:shd w:val="clear" w:color="auto" w:fill="BFBFBF" w:themeFill="background1" w:themeFillShade="BF"/>
        <w:spacing w:line="240" w:lineRule="auto"/>
        <w:jc w:val="center"/>
        <w:rPr>
          <w:rFonts w:asciiTheme="minorHAnsi" w:eastAsia="Arial" w:hAnsiTheme="minorHAnsi" w:cstheme="minorHAnsi"/>
          <w:b/>
          <w:bCs/>
          <w:lang w:val="en-GB"/>
        </w:rPr>
      </w:pPr>
      <w:r w:rsidRPr="00F41272">
        <w:rPr>
          <w:rFonts w:asciiTheme="minorHAnsi" w:eastAsia="Arial" w:hAnsiTheme="minorHAnsi" w:cstheme="minorHAnsi"/>
          <w:b/>
          <w:bCs/>
          <w:lang w:val="en-GB"/>
        </w:rPr>
        <w:t>AREAS OF EXPERTISE</w:t>
      </w:r>
    </w:p>
    <w:tbl>
      <w:tblPr>
        <w:tblStyle w:val="TableGrid"/>
        <w:tblpPr w:leftFromText="180" w:rightFromText="180" w:vertAnchor="text" w:horzAnchor="margin" w:tblpXSpec="center" w:tblpY="89"/>
        <w:tblW w:w="11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544"/>
        <w:gridCol w:w="3549"/>
      </w:tblGrid>
      <w:tr w:rsidR="006A6F2B" w:rsidRPr="00F41272" w14:paraId="618BF3DE" w14:textId="77777777" w:rsidTr="00C15F77">
        <w:trPr>
          <w:trHeight w:val="851"/>
        </w:trPr>
        <w:tc>
          <w:tcPr>
            <w:tcW w:w="4111" w:type="dxa"/>
          </w:tcPr>
          <w:p w14:paraId="2EE40996" w14:textId="77777777" w:rsidR="00E23C36" w:rsidRPr="00E23C36" w:rsidRDefault="00E23C36" w:rsidP="00E23C36">
            <w:pPr>
              <w:rPr>
                <w:rFonts w:asciiTheme="minorHAnsi" w:hAnsiTheme="minorHAnsi" w:cstheme="minorHAnsi"/>
                <w:b/>
                <w:bCs/>
                <w:sz w:val="20"/>
                <w:lang w:val="en-GB"/>
              </w:rPr>
            </w:pPr>
            <w:r w:rsidRPr="00E23C36">
              <w:rPr>
                <w:rFonts w:asciiTheme="minorHAnsi" w:hAnsiTheme="minorHAnsi" w:cstheme="minorHAnsi"/>
                <w:b/>
                <w:bCs/>
                <w:sz w:val="20"/>
                <w:lang w:val="en-GB"/>
              </w:rPr>
              <w:t>User Interface (UI) Design:</w:t>
            </w:r>
          </w:p>
          <w:p w14:paraId="357D52A7" w14:textId="77777777" w:rsidR="00AC6E4A" w:rsidRPr="00AC6E4A"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Web Application UI Architecture</w:t>
            </w:r>
          </w:p>
          <w:p w14:paraId="23D8AFC1" w14:textId="77777777" w:rsidR="00AC6E4A" w:rsidRPr="00AC6E4A"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Mobile App UI (iOS &amp; Android)</w:t>
            </w:r>
          </w:p>
          <w:p w14:paraId="4ADB45D8" w14:textId="77777777" w:rsidR="00AC6E4A" w:rsidRPr="00AC6E4A"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Responsive &amp; Adaptive Layouts</w:t>
            </w:r>
          </w:p>
          <w:p w14:paraId="59135B4A" w14:textId="77777777" w:rsidR="00AC6E4A" w:rsidRPr="00AC6E4A"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Component-Based Design Systems</w:t>
            </w:r>
          </w:p>
          <w:p w14:paraId="56A20E55" w14:textId="77777777" w:rsidR="00AC6E4A" w:rsidRPr="00AC6E4A"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Low- &amp; High-Fidelity Prototyping</w:t>
            </w:r>
          </w:p>
          <w:p w14:paraId="4897DEDB" w14:textId="77777777" w:rsidR="006A6F2B" w:rsidRDefault="00AC6E4A">
            <w:pPr>
              <w:pStyle w:val="ListParagraph"/>
              <w:numPr>
                <w:ilvl w:val="0"/>
                <w:numId w:val="2"/>
              </w:numPr>
              <w:ind w:left="318" w:hanging="284"/>
              <w:rPr>
                <w:rFonts w:asciiTheme="minorHAnsi" w:hAnsiTheme="minorHAnsi" w:cstheme="minorHAnsi"/>
                <w:sz w:val="20"/>
                <w:lang w:val="en-IN"/>
              </w:rPr>
            </w:pPr>
            <w:r w:rsidRPr="00AC6E4A">
              <w:rPr>
                <w:rFonts w:asciiTheme="minorHAnsi" w:hAnsiTheme="minorHAnsi" w:cstheme="minorHAnsi"/>
                <w:sz w:val="20"/>
                <w:lang w:val="en-IN"/>
              </w:rPr>
              <w:t>Wireframing &amp; User Flow Mapping</w:t>
            </w:r>
          </w:p>
          <w:p w14:paraId="06C04CD0" w14:textId="3B7A4A88" w:rsidR="00E23C36" w:rsidRPr="00E23C36" w:rsidRDefault="00E23C36" w:rsidP="00E23C36">
            <w:pPr>
              <w:rPr>
                <w:rFonts w:asciiTheme="minorHAnsi" w:hAnsiTheme="minorHAnsi" w:cstheme="minorHAnsi"/>
                <w:b/>
                <w:bCs/>
                <w:sz w:val="20"/>
                <w:lang w:val="en-GB"/>
              </w:rPr>
            </w:pPr>
            <w:r>
              <w:rPr>
                <w:rFonts w:asciiTheme="minorHAnsi" w:hAnsiTheme="minorHAnsi" w:cstheme="minorHAnsi"/>
                <w:b/>
                <w:bCs/>
                <w:sz w:val="20"/>
                <w:lang w:val="en-GB"/>
              </w:rPr>
              <w:t>Visual</w:t>
            </w:r>
            <w:r w:rsidRPr="00E23C36">
              <w:rPr>
                <w:rFonts w:asciiTheme="minorHAnsi" w:hAnsiTheme="minorHAnsi" w:cstheme="minorHAnsi"/>
                <w:b/>
                <w:bCs/>
                <w:sz w:val="20"/>
                <w:lang w:val="en-GB"/>
              </w:rPr>
              <w:t xml:space="preserve"> Design:</w:t>
            </w:r>
          </w:p>
          <w:p w14:paraId="32B7C227"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Brand Strategy &amp; Visual Identity Systems</w:t>
            </w:r>
          </w:p>
          <w:p w14:paraId="4EA01BE6"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Logo Design &amp; Brand Marks</w:t>
            </w:r>
          </w:p>
          <w:p w14:paraId="6F5B1633"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Marketing, Print &amp; Digital Collateral</w:t>
            </w:r>
          </w:p>
          <w:p w14:paraId="146FA5F4"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Digital Experience Design</w:t>
            </w:r>
          </w:p>
          <w:p w14:paraId="1A3E4C32"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Product &amp; Interface Aesthetics</w:t>
            </w:r>
          </w:p>
          <w:p w14:paraId="62FDE9BC" w14:textId="77777777" w:rsidR="00E23C36" w:rsidRPr="00E23C36"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Data Visualization &amp; Infographics</w:t>
            </w:r>
          </w:p>
          <w:p w14:paraId="6CB8488B" w14:textId="4360D906" w:rsidR="00E23C36" w:rsidRPr="00C15F77" w:rsidRDefault="00E23C36">
            <w:pPr>
              <w:pStyle w:val="ListParagraph"/>
              <w:numPr>
                <w:ilvl w:val="0"/>
                <w:numId w:val="2"/>
              </w:numPr>
              <w:ind w:left="318" w:hanging="284"/>
              <w:rPr>
                <w:rFonts w:asciiTheme="minorHAnsi" w:hAnsiTheme="minorHAnsi" w:cstheme="minorHAnsi"/>
                <w:sz w:val="20"/>
                <w:lang w:val="en-IN"/>
              </w:rPr>
            </w:pPr>
            <w:r w:rsidRPr="00E23C36">
              <w:rPr>
                <w:rFonts w:asciiTheme="minorHAnsi" w:hAnsiTheme="minorHAnsi" w:cstheme="minorHAnsi"/>
                <w:sz w:val="20"/>
                <w:lang w:val="en-IN"/>
              </w:rPr>
              <w:t>Visual Communication &amp; Storytelling Desig</w:t>
            </w:r>
            <w:r w:rsidR="00C15F77">
              <w:rPr>
                <w:rFonts w:asciiTheme="minorHAnsi" w:hAnsiTheme="minorHAnsi" w:cstheme="minorHAnsi"/>
                <w:sz w:val="20"/>
                <w:lang w:val="en-IN"/>
              </w:rPr>
              <w:t>n</w:t>
            </w:r>
          </w:p>
        </w:tc>
        <w:tc>
          <w:tcPr>
            <w:tcW w:w="3544" w:type="dxa"/>
          </w:tcPr>
          <w:p w14:paraId="651FD4E3" w14:textId="77777777" w:rsidR="00E23C36" w:rsidRPr="00C75B09" w:rsidRDefault="00E23C36" w:rsidP="00E23C36">
            <w:pPr>
              <w:rPr>
                <w:rFonts w:asciiTheme="minorHAnsi" w:hAnsiTheme="minorHAnsi" w:cstheme="minorHAnsi"/>
                <w:b/>
                <w:bCs/>
                <w:sz w:val="20"/>
                <w:szCs w:val="20"/>
                <w:lang w:val="en-GB"/>
              </w:rPr>
            </w:pPr>
            <w:r w:rsidRPr="00C75B09">
              <w:rPr>
                <w:rFonts w:asciiTheme="minorHAnsi" w:hAnsiTheme="minorHAnsi" w:cstheme="minorHAnsi"/>
                <w:b/>
                <w:bCs/>
                <w:sz w:val="20"/>
                <w:szCs w:val="20"/>
                <w:lang w:val="en-GB"/>
              </w:rPr>
              <w:t>Print &amp; Digital Design:</w:t>
            </w:r>
          </w:p>
          <w:p w14:paraId="25F1991D" w14:textId="77777777" w:rsidR="00AC6E4A" w:rsidRP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Print &amp; Corporate Collateral Design</w:t>
            </w:r>
          </w:p>
          <w:p w14:paraId="408BBB63" w14:textId="77777777" w:rsidR="00AC6E4A" w:rsidRP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Product, Merchandising &amp; Stall Branding</w:t>
            </w:r>
          </w:p>
          <w:p w14:paraId="4BA0943D" w14:textId="77777777" w:rsidR="00AC6E4A" w:rsidRP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Banners, Signage &amp; Outdoor Hoardings</w:t>
            </w:r>
          </w:p>
          <w:p w14:paraId="6A63C8BE" w14:textId="77777777" w:rsidR="00AC6E4A" w:rsidRP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Email, HTML Mailers &amp; Newsletters</w:t>
            </w:r>
          </w:p>
          <w:p w14:paraId="11190009" w14:textId="77777777" w:rsidR="00AC6E4A" w:rsidRP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PowerPoint Presentation Design</w:t>
            </w:r>
          </w:p>
          <w:p w14:paraId="64B9738B" w14:textId="77777777" w:rsidR="00AC6E4A" w:rsidRDefault="00AC6E4A">
            <w:pPr>
              <w:pStyle w:val="ListParagraph"/>
              <w:numPr>
                <w:ilvl w:val="0"/>
                <w:numId w:val="2"/>
              </w:numPr>
              <w:ind w:left="312" w:hanging="283"/>
              <w:rPr>
                <w:rFonts w:asciiTheme="minorHAnsi" w:hAnsiTheme="minorHAnsi" w:cstheme="minorHAnsi"/>
                <w:sz w:val="20"/>
                <w:lang w:val="en-IN"/>
              </w:rPr>
            </w:pPr>
            <w:r w:rsidRPr="00AC6E4A">
              <w:rPr>
                <w:rFonts w:asciiTheme="minorHAnsi" w:hAnsiTheme="minorHAnsi" w:cstheme="minorHAnsi"/>
                <w:sz w:val="20"/>
                <w:lang w:val="en-IN"/>
              </w:rPr>
              <w:t>Corporate &amp; Event Branding Systems</w:t>
            </w:r>
          </w:p>
          <w:p w14:paraId="481D801D" w14:textId="77777777" w:rsidR="006A6F2B" w:rsidRPr="00E23C36" w:rsidRDefault="00E23C36" w:rsidP="00E23C36">
            <w:pPr>
              <w:rPr>
                <w:rFonts w:asciiTheme="minorHAnsi" w:hAnsiTheme="minorHAnsi" w:cstheme="minorHAnsi"/>
                <w:sz w:val="20"/>
                <w:lang w:val="en-IN"/>
              </w:rPr>
            </w:pPr>
            <w:r w:rsidRPr="00E23C36">
              <w:rPr>
                <w:rFonts w:asciiTheme="minorHAnsi" w:hAnsiTheme="minorHAnsi" w:cstheme="minorHAnsi"/>
                <w:b/>
                <w:bCs/>
                <w:sz w:val="20"/>
                <w:lang w:val="en-GB"/>
              </w:rPr>
              <w:t>Animation &amp; Video Editing</w:t>
            </w:r>
          </w:p>
          <w:p w14:paraId="6224F114" w14:textId="77777777" w:rsidR="00E23C36" w:rsidRPr="00E23C36" w:rsidRDefault="00E23C36">
            <w:pPr>
              <w:pStyle w:val="ListParagraph"/>
              <w:numPr>
                <w:ilvl w:val="0"/>
                <w:numId w:val="2"/>
              </w:numPr>
              <w:ind w:left="312" w:hanging="274"/>
              <w:rPr>
                <w:rFonts w:asciiTheme="minorHAnsi" w:hAnsiTheme="minorHAnsi" w:cstheme="minorHAnsi"/>
                <w:sz w:val="20"/>
                <w:lang w:val="en-IN"/>
              </w:rPr>
            </w:pPr>
            <w:r w:rsidRPr="00E23C36">
              <w:rPr>
                <w:rFonts w:asciiTheme="minorHAnsi" w:hAnsiTheme="minorHAnsi" w:cstheme="minorHAnsi"/>
                <w:sz w:val="20"/>
                <w:lang w:val="en-IN"/>
              </w:rPr>
              <w:t>Simple Video Editing</w:t>
            </w:r>
          </w:p>
          <w:p w14:paraId="3E41722B" w14:textId="77777777" w:rsidR="00E23C36" w:rsidRPr="00E23C36" w:rsidRDefault="00E23C36">
            <w:pPr>
              <w:pStyle w:val="ListParagraph"/>
              <w:numPr>
                <w:ilvl w:val="0"/>
                <w:numId w:val="2"/>
              </w:numPr>
              <w:ind w:left="312" w:hanging="274"/>
              <w:rPr>
                <w:rFonts w:asciiTheme="minorHAnsi" w:hAnsiTheme="minorHAnsi" w:cstheme="minorHAnsi"/>
                <w:sz w:val="20"/>
                <w:lang w:val="en-IN"/>
              </w:rPr>
            </w:pPr>
            <w:r w:rsidRPr="00E23C36">
              <w:rPr>
                <w:rFonts w:asciiTheme="minorHAnsi" w:hAnsiTheme="minorHAnsi" w:cstheme="minorHAnsi"/>
                <w:sz w:val="20"/>
                <w:lang w:val="en-IN"/>
              </w:rPr>
              <w:t>Video Trimming &amp; Post-Processing</w:t>
            </w:r>
          </w:p>
          <w:p w14:paraId="6FC5B6A8" w14:textId="77777777" w:rsidR="00E23C36" w:rsidRPr="00E23C36" w:rsidRDefault="00E23C36">
            <w:pPr>
              <w:pStyle w:val="ListParagraph"/>
              <w:numPr>
                <w:ilvl w:val="0"/>
                <w:numId w:val="2"/>
              </w:numPr>
              <w:ind w:left="312" w:hanging="274"/>
              <w:rPr>
                <w:rFonts w:asciiTheme="minorHAnsi" w:hAnsiTheme="minorHAnsi" w:cstheme="minorHAnsi"/>
                <w:sz w:val="20"/>
                <w:lang w:val="en-IN"/>
              </w:rPr>
            </w:pPr>
            <w:r w:rsidRPr="00E23C36">
              <w:rPr>
                <w:rFonts w:asciiTheme="minorHAnsi" w:hAnsiTheme="minorHAnsi" w:cstheme="minorHAnsi"/>
                <w:sz w:val="20"/>
                <w:lang w:val="en-IN"/>
              </w:rPr>
              <w:t>Basic Storyboarding Support</w:t>
            </w:r>
          </w:p>
          <w:p w14:paraId="4CC0520D" w14:textId="234CFB42" w:rsidR="00E23C36" w:rsidRPr="00C15F77" w:rsidRDefault="00E23C36">
            <w:pPr>
              <w:pStyle w:val="ListParagraph"/>
              <w:numPr>
                <w:ilvl w:val="0"/>
                <w:numId w:val="2"/>
              </w:numPr>
              <w:ind w:left="312" w:hanging="274"/>
              <w:rPr>
                <w:rFonts w:asciiTheme="minorHAnsi" w:hAnsiTheme="minorHAnsi" w:cstheme="minorHAnsi"/>
                <w:sz w:val="20"/>
                <w:lang w:val="en-IN"/>
              </w:rPr>
            </w:pPr>
            <w:r w:rsidRPr="00E23C36">
              <w:rPr>
                <w:rFonts w:asciiTheme="minorHAnsi" w:hAnsiTheme="minorHAnsi" w:cstheme="minorHAnsi"/>
                <w:sz w:val="20"/>
                <w:lang w:val="en-IN"/>
              </w:rPr>
              <w:t>Social Media Video Suppor</w:t>
            </w:r>
            <w:r w:rsidR="00C15F77">
              <w:rPr>
                <w:rFonts w:asciiTheme="minorHAnsi" w:hAnsiTheme="minorHAnsi" w:cstheme="minorHAnsi"/>
                <w:sz w:val="20"/>
                <w:lang w:val="en-IN"/>
              </w:rPr>
              <w:t>t</w:t>
            </w:r>
          </w:p>
        </w:tc>
        <w:tc>
          <w:tcPr>
            <w:tcW w:w="3549" w:type="dxa"/>
          </w:tcPr>
          <w:p w14:paraId="7546A9FB" w14:textId="77777777" w:rsidR="00E23C36" w:rsidRPr="00C75B09" w:rsidRDefault="00E23C36" w:rsidP="00E23C36">
            <w:pPr>
              <w:rPr>
                <w:rFonts w:asciiTheme="minorHAnsi" w:hAnsiTheme="minorHAnsi" w:cstheme="minorHAnsi"/>
                <w:b/>
                <w:bCs/>
                <w:sz w:val="20"/>
                <w:szCs w:val="20"/>
                <w:lang w:val="en-GB"/>
              </w:rPr>
            </w:pPr>
            <w:r w:rsidRPr="00C75B09">
              <w:rPr>
                <w:rFonts w:asciiTheme="minorHAnsi" w:hAnsiTheme="minorHAnsi" w:cstheme="minorHAnsi"/>
                <w:b/>
                <w:bCs/>
                <w:sz w:val="20"/>
                <w:szCs w:val="20"/>
                <w:lang w:val="en-GB"/>
              </w:rPr>
              <w:t>Photography &amp; Photo Manipulation:</w:t>
            </w:r>
          </w:p>
          <w:p w14:paraId="34CAADEC" w14:textId="77777777" w:rsidR="00E23C36" w:rsidRDefault="00E23C36">
            <w:pPr>
              <w:pStyle w:val="ListParagraph"/>
              <w:numPr>
                <w:ilvl w:val="0"/>
                <w:numId w:val="2"/>
              </w:numPr>
              <w:ind w:left="316" w:hanging="283"/>
              <w:rPr>
                <w:rFonts w:asciiTheme="minorHAnsi" w:hAnsiTheme="minorHAnsi" w:cstheme="minorHAnsi"/>
                <w:sz w:val="20"/>
                <w:lang w:val="en-IN"/>
              </w:rPr>
            </w:pPr>
            <w:r w:rsidRPr="00AC6E4A">
              <w:rPr>
                <w:rFonts w:asciiTheme="minorHAnsi" w:hAnsiTheme="minorHAnsi" w:cstheme="minorHAnsi"/>
                <w:sz w:val="20"/>
                <w:lang w:val="en-IN"/>
              </w:rPr>
              <w:t>Photography &amp; Short Videos</w:t>
            </w:r>
          </w:p>
          <w:p w14:paraId="42078993" w14:textId="77777777" w:rsidR="00E23C36" w:rsidRDefault="00E23C36">
            <w:pPr>
              <w:pStyle w:val="ListParagraph"/>
              <w:numPr>
                <w:ilvl w:val="0"/>
                <w:numId w:val="2"/>
              </w:numPr>
              <w:ind w:left="316" w:hanging="283"/>
              <w:rPr>
                <w:rFonts w:asciiTheme="minorHAnsi" w:hAnsiTheme="minorHAnsi" w:cstheme="minorHAnsi"/>
                <w:sz w:val="20"/>
                <w:lang w:val="en-IN"/>
              </w:rPr>
            </w:pPr>
            <w:r w:rsidRPr="00AC6E4A">
              <w:rPr>
                <w:rFonts w:asciiTheme="minorHAnsi" w:hAnsiTheme="minorHAnsi" w:cstheme="minorHAnsi"/>
                <w:sz w:val="20"/>
                <w:lang w:val="en-IN"/>
              </w:rPr>
              <w:t>Image Retouching</w:t>
            </w:r>
          </w:p>
          <w:p w14:paraId="7F3E2EED" w14:textId="03755670" w:rsidR="006A6F2B" w:rsidRDefault="00E23C36">
            <w:pPr>
              <w:pStyle w:val="ListParagraph"/>
              <w:numPr>
                <w:ilvl w:val="0"/>
                <w:numId w:val="2"/>
              </w:numPr>
              <w:ind w:left="316" w:hanging="283"/>
              <w:rPr>
                <w:rFonts w:asciiTheme="minorHAnsi" w:hAnsiTheme="minorHAnsi" w:cstheme="minorHAnsi"/>
                <w:sz w:val="20"/>
                <w:lang w:val="en-GB"/>
              </w:rPr>
            </w:pPr>
            <w:r w:rsidRPr="00E23C36">
              <w:rPr>
                <w:rFonts w:asciiTheme="minorHAnsi" w:hAnsiTheme="minorHAnsi" w:cstheme="minorHAnsi"/>
                <w:sz w:val="20"/>
                <w:lang w:val="en-IN"/>
              </w:rPr>
              <w:t>Photo Enhancement</w:t>
            </w:r>
          </w:p>
          <w:p w14:paraId="0F9B2F70" w14:textId="77777777" w:rsidR="00E23C36" w:rsidRPr="00C75B09" w:rsidRDefault="00E23C36" w:rsidP="00E23C36">
            <w:pPr>
              <w:rPr>
                <w:rFonts w:asciiTheme="minorHAnsi" w:hAnsiTheme="minorHAnsi" w:cstheme="minorHAnsi"/>
                <w:b/>
                <w:bCs/>
                <w:sz w:val="20"/>
                <w:szCs w:val="20"/>
                <w:lang w:val="en-GB"/>
              </w:rPr>
            </w:pPr>
            <w:r w:rsidRPr="00C75B09">
              <w:rPr>
                <w:rFonts w:asciiTheme="minorHAnsi" w:hAnsiTheme="minorHAnsi" w:cstheme="minorHAnsi"/>
                <w:b/>
                <w:bCs/>
                <w:sz w:val="20"/>
                <w:szCs w:val="20"/>
                <w:lang w:val="en-GB"/>
              </w:rPr>
              <w:t>Creative Direction &amp; Leadership:</w:t>
            </w:r>
          </w:p>
          <w:p w14:paraId="4F77A08C" w14:textId="77777777" w:rsidR="00E23C36" w:rsidRPr="00C75B09"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Design Team Management &amp; Mentoring</w:t>
            </w:r>
          </w:p>
          <w:p w14:paraId="3B56F1ED" w14:textId="77777777" w:rsidR="00E23C36" w:rsidRPr="00C75B09"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Design Strategy &amp; Planning</w:t>
            </w:r>
          </w:p>
          <w:p w14:paraId="118BED7D" w14:textId="77777777" w:rsidR="00E23C36"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Stakeholder Management</w:t>
            </w:r>
          </w:p>
          <w:p w14:paraId="06F4A22B" w14:textId="04BA3B53" w:rsidR="00470EB8" w:rsidRPr="00C75B09" w:rsidRDefault="00470EB8">
            <w:pPr>
              <w:pStyle w:val="ListParagraph"/>
              <w:numPr>
                <w:ilvl w:val="0"/>
                <w:numId w:val="2"/>
              </w:numPr>
              <w:ind w:left="316" w:hanging="283"/>
              <w:rPr>
                <w:rFonts w:asciiTheme="minorHAnsi" w:hAnsiTheme="minorHAnsi" w:cstheme="minorHAnsi"/>
                <w:sz w:val="20"/>
                <w:lang w:val="en-GB"/>
              </w:rPr>
            </w:pPr>
            <w:r>
              <w:rPr>
                <w:rFonts w:asciiTheme="minorHAnsi" w:hAnsiTheme="minorHAnsi" w:cstheme="minorHAnsi"/>
                <w:sz w:val="20"/>
                <w:lang w:val="en-GB"/>
              </w:rPr>
              <w:t>Event Management</w:t>
            </w:r>
          </w:p>
          <w:p w14:paraId="40228676" w14:textId="77777777" w:rsidR="00E23C36" w:rsidRPr="00C75B09"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Cross-Functional Team Collaboration</w:t>
            </w:r>
          </w:p>
          <w:p w14:paraId="078D4399" w14:textId="77777777" w:rsidR="00E23C36" w:rsidRPr="00C75B09"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Brand Guidelines &amp; Visual Identity Maintenance</w:t>
            </w:r>
          </w:p>
          <w:p w14:paraId="7E0AFA24" w14:textId="77777777" w:rsidR="00E23C36" w:rsidRDefault="00E23C36">
            <w:pPr>
              <w:pStyle w:val="ListParagraph"/>
              <w:numPr>
                <w:ilvl w:val="0"/>
                <w:numId w:val="2"/>
              </w:numPr>
              <w:ind w:left="316" w:hanging="283"/>
              <w:rPr>
                <w:rFonts w:asciiTheme="minorHAnsi" w:hAnsiTheme="minorHAnsi" w:cstheme="minorHAnsi"/>
                <w:sz w:val="20"/>
                <w:lang w:val="en-GB"/>
              </w:rPr>
            </w:pPr>
            <w:r w:rsidRPr="00C75B09">
              <w:rPr>
                <w:rFonts w:asciiTheme="minorHAnsi" w:hAnsiTheme="minorHAnsi" w:cstheme="minorHAnsi"/>
                <w:sz w:val="20"/>
                <w:lang w:val="en-GB"/>
              </w:rPr>
              <w:t>Creative Problem-Solving</w:t>
            </w:r>
          </w:p>
          <w:p w14:paraId="342DF139" w14:textId="1E1EACD0" w:rsidR="00470EB8" w:rsidRPr="00E23C36" w:rsidRDefault="00470EB8">
            <w:pPr>
              <w:pStyle w:val="ListParagraph"/>
              <w:numPr>
                <w:ilvl w:val="0"/>
                <w:numId w:val="2"/>
              </w:numPr>
              <w:ind w:left="316" w:hanging="283"/>
              <w:rPr>
                <w:rFonts w:asciiTheme="minorHAnsi" w:hAnsiTheme="minorHAnsi" w:cstheme="minorHAnsi"/>
                <w:sz w:val="20"/>
                <w:lang w:val="en-GB"/>
              </w:rPr>
            </w:pPr>
            <w:r>
              <w:rPr>
                <w:rFonts w:asciiTheme="minorHAnsi" w:hAnsiTheme="minorHAnsi" w:cstheme="minorHAnsi"/>
                <w:sz w:val="20"/>
                <w:lang w:val="en-GB"/>
              </w:rPr>
              <w:t>Design Thinking</w:t>
            </w:r>
          </w:p>
        </w:tc>
      </w:tr>
    </w:tbl>
    <w:p w14:paraId="51177585" w14:textId="45B2E19E" w:rsidR="006A6F2B" w:rsidRPr="00B81E02" w:rsidRDefault="006A6F2B" w:rsidP="006A6F2B">
      <w:pPr>
        <w:pBdr>
          <w:top w:val="single" w:sz="4" w:space="1" w:color="auto"/>
          <w:bottom w:val="single" w:sz="4" w:space="1" w:color="auto"/>
        </w:pBdr>
        <w:shd w:val="clear" w:color="auto" w:fill="BFBFBF" w:themeFill="background1" w:themeFillShade="BF"/>
        <w:spacing w:before="200" w:after="40" w:line="240" w:lineRule="auto"/>
        <w:jc w:val="center"/>
        <w:rPr>
          <w:rFonts w:asciiTheme="minorHAnsi" w:eastAsia="Arial" w:hAnsiTheme="minorHAnsi" w:cstheme="minorHAnsi"/>
          <w:b/>
          <w:bCs/>
          <w:lang w:val="en-GB"/>
        </w:rPr>
      </w:pPr>
      <w:r w:rsidRPr="00F41272">
        <w:rPr>
          <w:rFonts w:asciiTheme="minorHAnsi" w:eastAsia="Arial" w:hAnsiTheme="minorHAnsi" w:cstheme="minorHAnsi"/>
          <w:b/>
          <w:bCs/>
          <w:lang w:val="en-GB"/>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8805"/>
      </w:tblGrid>
      <w:tr w:rsidR="006A6F2B" w14:paraId="5BFEA3C7" w14:textId="77777777" w:rsidTr="00FF2E50">
        <w:tc>
          <w:tcPr>
            <w:tcW w:w="1985" w:type="dxa"/>
            <w:shd w:val="clear" w:color="auto" w:fill="F2F2F2" w:themeFill="background1" w:themeFillShade="F2"/>
          </w:tcPr>
          <w:p w14:paraId="1F40099F" w14:textId="6218898C" w:rsidR="006A6F2B" w:rsidRPr="00C75B09" w:rsidRDefault="00AC6E4A" w:rsidP="00AC6E4A">
            <w:pPr>
              <w:spacing w:line="240" w:lineRule="auto"/>
              <w:rPr>
                <w:rFonts w:ascii="Calibri" w:eastAsia="Calibri" w:hAnsi="Calibri" w:cs="Calibri"/>
                <w:b/>
                <w:bCs/>
                <w:sz w:val="20"/>
                <w:szCs w:val="20"/>
                <w:lang w:val="en-GB"/>
              </w:rPr>
            </w:pPr>
            <w:r w:rsidRPr="00AC6E4A">
              <w:rPr>
                <w:rFonts w:ascii="Calibri" w:eastAsia="Calibri" w:hAnsi="Calibri" w:cs="Calibri"/>
                <w:b/>
                <w:bCs/>
                <w:sz w:val="20"/>
                <w:szCs w:val="20"/>
              </w:rPr>
              <w:t>Tools:</w:t>
            </w:r>
          </w:p>
        </w:tc>
        <w:tc>
          <w:tcPr>
            <w:tcW w:w="8805" w:type="dxa"/>
          </w:tcPr>
          <w:p w14:paraId="6ED77DB6" w14:textId="78C86260" w:rsidR="006A6F2B" w:rsidRPr="00FF2E50" w:rsidRDefault="00AC6E4A" w:rsidP="00FF2E50">
            <w:pPr>
              <w:spacing w:line="240" w:lineRule="auto"/>
              <w:rPr>
                <w:rFonts w:ascii="Calibri" w:eastAsia="Calibri" w:hAnsi="Calibri" w:cs="Calibri"/>
                <w:sz w:val="20"/>
                <w:szCs w:val="20"/>
                <w:lang w:val="en-IN"/>
              </w:rPr>
            </w:pPr>
            <w:r w:rsidRPr="00AC6E4A">
              <w:rPr>
                <w:rFonts w:ascii="Calibri" w:eastAsia="Calibri" w:hAnsi="Calibri" w:cs="Calibri"/>
                <w:sz w:val="20"/>
                <w:szCs w:val="20"/>
                <w:lang w:val="en-IN"/>
              </w:rPr>
              <w:t xml:space="preserve">Figma, Adobe Photoshop, Illustrator, InDesign, After Effects, Premiere Pro, Adobe XD, Acrobat Pro, SharePoint Designer, PowerPoint, MS Word, MS </w:t>
            </w:r>
            <w:r w:rsidR="00E23C36">
              <w:rPr>
                <w:rFonts w:ascii="Calibri" w:eastAsia="Calibri" w:hAnsi="Calibri" w:cs="Calibri"/>
                <w:sz w:val="20"/>
                <w:szCs w:val="20"/>
                <w:lang w:val="en-IN"/>
              </w:rPr>
              <w:t>Outlook</w:t>
            </w:r>
            <w:r w:rsidRPr="00AC6E4A">
              <w:rPr>
                <w:rFonts w:ascii="Calibri" w:eastAsia="Calibri" w:hAnsi="Calibri" w:cs="Calibri"/>
                <w:sz w:val="20"/>
                <w:szCs w:val="20"/>
                <w:lang w:val="en-IN"/>
              </w:rPr>
              <w:t>, HTML/CSS (working knowledge)</w:t>
            </w:r>
          </w:p>
        </w:tc>
      </w:tr>
      <w:tr w:rsidR="006A6F2B" w14:paraId="7D963004" w14:textId="77777777" w:rsidTr="00FF2E50">
        <w:tc>
          <w:tcPr>
            <w:tcW w:w="1985" w:type="dxa"/>
            <w:shd w:val="clear" w:color="auto" w:fill="F2F2F2" w:themeFill="background1" w:themeFillShade="F2"/>
          </w:tcPr>
          <w:p w14:paraId="2A10EAF8" w14:textId="27CA4974" w:rsidR="006A6F2B" w:rsidRPr="00C75B09" w:rsidRDefault="00AC6E4A" w:rsidP="000A0F00">
            <w:pPr>
              <w:spacing w:line="240" w:lineRule="auto"/>
              <w:rPr>
                <w:rFonts w:ascii="Calibri" w:eastAsia="Calibri" w:hAnsi="Calibri" w:cs="Calibri"/>
                <w:b/>
                <w:bCs/>
                <w:sz w:val="20"/>
                <w:szCs w:val="20"/>
                <w:lang w:val="en-GB"/>
              </w:rPr>
            </w:pPr>
            <w:r w:rsidRPr="00AC6E4A">
              <w:rPr>
                <w:rFonts w:ascii="Calibri" w:eastAsia="Calibri" w:hAnsi="Calibri" w:cs="Calibri"/>
                <w:b/>
                <w:bCs/>
                <w:sz w:val="20"/>
                <w:szCs w:val="20"/>
              </w:rPr>
              <w:t xml:space="preserve">AI-Assisted Design Tools: </w:t>
            </w:r>
          </w:p>
        </w:tc>
        <w:tc>
          <w:tcPr>
            <w:tcW w:w="8805" w:type="dxa"/>
          </w:tcPr>
          <w:p w14:paraId="6612E2DD" w14:textId="14B11EC5" w:rsidR="00AC6E4A" w:rsidRPr="00AC6E4A" w:rsidRDefault="00AC6E4A" w:rsidP="00FF2E50">
            <w:pPr>
              <w:spacing w:line="240" w:lineRule="auto"/>
              <w:rPr>
                <w:rFonts w:ascii="Calibri" w:eastAsia="Calibri" w:hAnsi="Calibri" w:cs="Calibri"/>
                <w:sz w:val="20"/>
                <w:szCs w:val="20"/>
              </w:rPr>
            </w:pPr>
            <w:r w:rsidRPr="00AC6E4A">
              <w:rPr>
                <w:rFonts w:ascii="Calibri" w:eastAsia="Calibri" w:hAnsi="Calibri" w:cs="Calibri"/>
                <w:sz w:val="20"/>
                <w:szCs w:val="20"/>
              </w:rPr>
              <w:t>ChatGPT, Freepik AI Gen, Envato Elements AI Gen</w:t>
            </w:r>
            <w:r w:rsidR="00FF2E50">
              <w:rPr>
                <w:rFonts w:ascii="Calibri" w:eastAsia="Calibri" w:hAnsi="Calibri" w:cs="Calibri"/>
                <w:sz w:val="20"/>
                <w:szCs w:val="20"/>
              </w:rPr>
              <w:t xml:space="preserve">, </w:t>
            </w:r>
            <w:r w:rsidR="00FF2E50" w:rsidRPr="00AC6E4A">
              <w:rPr>
                <w:rFonts w:ascii="Calibri" w:eastAsia="Calibri" w:hAnsi="Calibri" w:cs="Calibri"/>
                <w:sz w:val="20"/>
                <w:szCs w:val="20"/>
              </w:rPr>
              <w:t>Grok</w:t>
            </w:r>
            <w:r w:rsidR="00FF2E50">
              <w:rPr>
                <w:rFonts w:ascii="Calibri" w:eastAsia="Calibri" w:hAnsi="Calibri" w:cs="Calibri"/>
                <w:sz w:val="20"/>
                <w:szCs w:val="20"/>
              </w:rPr>
              <w:t xml:space="preserve"> AI,</w:t>
            </w:r>
            <w:r w:rsidRPr="00AC6E4A">
              <w:rPr>
                <w:rFonts w:ascii="Calibri" w:eastAsia="Calibri" w:hAnsi="Calibri" w:cs="Calibri"/>
                <w:sz w:val="20"/>
                <w:szCs w:val="20"/>
              </w:rPr>
              <w:t xml:space="preserve"> exposure to Figma AI with ongoing upskilling </w:t>
            </w:r>
          </w:p>
        </w:tc>
      </w:tr>
    </w:tbl>
    <w:p w14:paraId="52AB458D" w14:textId="4B5B60E5" w:rsidR="00DE6C94" w:rsidRPr="00F41272" w:rsidRDefault="00F33CE1" w:rsidP="00997B89">
      <w:pPr>
        <w:pStyle w:val="divdocumentdivsectiontitle"/>
        <w:pBdr>
          <w:bottom w:val="single" w:sz="16" w:space="0" w:color="auto"/>
        </w:pBdr>
        <w:shd w:val="clear" w:color="auto" w:fill="BFBFBF" w:themeFill="background1" w:themeFillShade="BF"/>
        <w:tabs>
          <w:tab w:val="left" w:pos="2328"/>
          <w:tab w:val="center" w:pos="5400"/>
        </w:tabs>
        <w:spacing w:before="200" w:after="40" w:line="240" w:lineRule="auto"/>
        <w:rPr>
          <w:rFonts w:asciiTheme="minorHAnsi" w:eastAsia="Arial" w:hAnsiTheme="minorHAnsi" w:cstheme="minorHAnsi"/>
          <w:b/>
          <w:bCs/>
          <w:sz w:val="24"/>
          <w:szCs w:val="24"/>
          <w:lang w:val="en-GB"/>
        </w:rPr>
      </w:pPr>
      <w:r w:rsidRPr="00F41272">
        <w:rPr>
          <w:rFonts w:asciiTheme="minorHAnsi" w:eastAsia="Arial" w:hAnsiTheme="minorHAnsi" w:cstheme="minorHAnsi"/>
          <w:b/>
          <w:bCs/>
          <w:color w:val="FFFFFF" w:themeColor="background1"/>
          <w:sz w:val="24"/>
          <w:szCs w:val="24"/>
          <w:lang w:val="en-GB"/>
        </w:rPr>
        <w:tab/>
      </w:r>
      <w:r w:rsidRPr="00F41272">
        <w:rPr>
          <w:rFonts w:asciiTheme="minorHAnsi" w:eastAsia="Arial" w:hAnsiTheme="minorHAnsi" w:cstheme="minorHAnsi"/>
          <w:b/>
          <w:bCs/>
          <w:color w:val="FFFFFF" w:themeColor="background1"/>
          <w:sz w:val="24"/>
          <w:szCs w:val="24"/>
          <w:lang w:val="en-GB"/>
        </w:rPr>
        <w:tab/>
      </w:r>
      <w:bookmarkEnd w:id="0"/>
      <w:r w:rsidR="00212F81" w:rsidRPr="00F41272">
        <w:rPr>
          <w:rFonts w:asciiTheme="minorHAnsi" w:eastAsia="Arial" w:hAnsiTheme="minorHAnsi" w:cstheme="minorHAnsi"/>
          <w:b/>
          <w:bCs/>
          <w:sz w:val="24"/>
          <w:szCs w:val="24"/>
          <w:lang w:val="en-GB"/>
        </w:rPr>
        <w:t>WORK HISTORY</w:t>
      </w:r>
    </w:p>
    <w:p w14:paraId="3F2A2524" w14:textId="16440B7A" w:rsidR="005F543F" w:rsidRPr="00F41272" w:rsidRDefault="003E1C06" w:rsidP="00997B89">
      <w:pPr>
        <w:pBdr>
          <w:top w:val="single" w:sz="4" w:space="1" w:color="auto"/>
          <w:bottom w:val="single" w:sz="4" w:space="1" w:color="auto"/>
        </w:pBdr>
        <w:spacing w:line="240" w:lineRule="auto"/>
        <w:jc w:val="both"/>
        <w:rPr>
          <w:rFonts w:ascii="Calibri" w:eastAsia="Calibri" w:hAnsi="Calibri" w:cs="Calibri"/>
          <w:b/>
          <w:bCs/>
          <w:sz w:val="20"/>
          <w:szCs w:val="28"/>
          <w:lang w:val="en-GB"/>
        </w:rPr>
      </w:pPr>
      <w:r w:rsidRPr="003E1C06">
        <w:rPr>
          <w:rFonts w:ascii="Calibri" w:eastAsia="Calibri" w:hAnsi="Calibri" w:cs="Calibri"/>
          <w:b/>
          <w:bCs/>
          <w:sz w:val="20"/>
          <w:szCs w:val="28"/>
        </w:rPr>
        <w:t>Carelon Global Solutions (Formerly Legato)</w:t>
      </w:r>
      <w:r w:rsidR="0043261C">
        <w:rPr>
          <w:rFonts w:ascii="Calibri" w:eastAsia="Calibri" w:hAnsi="Calibri" w:cs="Calibri"/>
          <w:b/>
          <w:bCs/>
          <w:sz w:val="20"/>
          <w:szCs w:val="28"/>
        </w:rPr>
        <w:t xml:space="preserve"> </w:t>
      </w:r>
      <w:r w:rsidR="0043261C" w:rsidRPr="003E1C06">
        <w:rPr>
          <w:rFonts w:ascii="Calibri" w:eastAsia="Calibri" w:hAnsi="Calibri" w:cs="Calibri"/>
          <w:b/>
          <w:bCs/>
          <w:sz w:val="20"/>
          <w:szCs w:val="28"/>
        </w:rPr>
        <w:t>– Bangalore, India</w:t>
      </w:r>
      <w:r w:rsidR="0043261C" w:rsidRPr="00F41272">
        <w:rPr>
          <w:rFonts w:ascii="Calibri" w:eastAsia="Calibri" w:hAnsi="Calibri" w:cs="Calibri"/>
          <w:b/>
          <w:bCs/>
          <w:sz w:val="20"/>
          <w:szCs w:val="28"/>
          <w:lang w:val="en-GB"/>
        </w:rPr>
        <w:t xml:space="preserve">                                                                                            </w:t>
      </w:r>
      <w:r w:rsidRPr="003E1C06">
        <w:rPr>
          <w:rFonts w:ascii="Calibri" w:eastAsia="Calibri" w:hAnsi="Calibri" w:cs="Calibri"/>
          <w:b/>
          <w:bCs/>
          <w:sz w:val="20"/>
          <w:szCs w:val="28"/>
        </w:rPr>
        <w:t xml:space="preserve">Jul 2021 – </w:t>
      </w:r>
      <w:r w:rsidR="0043261C">
        <w:rPr>
          <w:rFonts w:ascii="Calibri" w:eastAsia="Calibri" w:hAnsi="Calibri" w:cs="Calibri"/>
          <w:b/>
          <w:bCs/>
          <w:sz w:val="20"/>
          <w:szCs w:val="28"/>
        </w:rPr>
        <w:t>Jul 2025</w:t>
      </w:r>
    </w:p>
    <w:p w14:paraId="771E4638" w14:textId="1B125553" w:rsidR="00005D51" w:rsidRPr="001051A8" w:rsidRDefault="001051A8" w:rsidP="001051A8">
      <w:pPr>
        <w:spacing w:line="240" w:lineRule="auto"/>
        <w:jc w:val="both"/>
        <w:rPr>
          <w:rFonts w:asciiTheme="minorHAnsi" w:eastAsia="Calibri" w:hAnsiTheme="minorHAnsi" w:cstheme="minorHAnsi"/>
          <w:b/>
          <w:bCs/>
          <w:color w:val="0070C0"/>
          <w:sz w:val="20"/>
          <w:szCs w:val="20"/>
          <w:lang w:val="en-GB"/>
        </w:rPr>
      </w:pPr>
      <w:r w:rsidRPr="001051A8">
        <w:rPr>
          <w:rFonts w:asciiTheme="minorHAnsi" w:eastAsia="Calibri" w:hAnsiTheme="minorHAnsi" w:cstheme="minorHAnsi"/>
          <w:b/>
          <w:bCs/>
          <w:color w:val="0070C0"/>
          <w:sz w:val="20"/>
          <w:szCs w:val="20"/>
        </w:rPr>
        <w:t>Design Lead – Visual &amp; Communication Design (UI/UX)</w:t>
      </w:r>
    </w:p>
    <w:p w14:paraId="11FA4459" w14:textId="461E1B1C"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Pr>
          <w:rFonts w:asciiTheme="minorHAnsi" w:eastAsia="Calibri" w:hAnsiTheme="minorHAnsi" w:cstheme="minorHAnsi"/>
          <w:sz w:val="20"/>
          <w:szCs w:val="20"/>
          <w:lang w:val="en-IN"/>
        </w:rPr>
        <w:t>Lead</w:t>
      </w:r>
      <w:r w:rsidRPr="0043261C">
        <w:rPr>
          <w:rFonts w:asciiTheme="minorHAnsi" w:eastAsia="Calibri" w:hAnsiTheme="minorHAnsi" w:cstheme="minorHAnsi"/>
          <w:sz w:val="20"/>
          <w:szCs w:val="20"/>
          <w:lang w:val="en-IN"/>
        </w:rPr>
        <w:t xml:space="preserve"> design strategy and creative direction for internal communication, branding, and event-based initiatives across digital, print, and internal platforms.</w:t>
      </w:r>
    </w:p>
    <w:p w14:paraId="71237A7C" w14:textId="77777777" w:rsidR="0009347A"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Directed end-to-end branding, design, and communication assets, ensuring consistency across email, digital, print, social media, outdoor hoardings, and environmental branding.</w:t>
      </w:r>
    </w:p>
    <w:p w14:paraId="7EA7A263" w14:textId="77777777" w:rsidR="0009347A" w:rsidRDefault="0009347A">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09347A">
        <w:rPr>
          <w:rFonts w:asciiTheme="minorHAnsi" w:eastAsia="Calibri" w:hAnsiTheme="minorHAnsi" w:cstheme="minorHAnsi"/>
          <w:sz w:val="20"/>
          <w:szCs w:val="20"/>
          <w:lang w:val="en-IN"/>
        </w:rPr>
        <w:t>Led UI/UX design for internal mobile apps and enterprise platforms, enhancing usability, accessibility, and content structure.</w:t>
      </w:r>
    </w:p>
    <w:p w14:paraId="25FBAC83" w14:textId="77777777" w:rsidR="0009347A" w:rsidRDefault="0009347A">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09347A">
        <w:rPr>
          <w:rFonts w:asciiTheme="minorHAnsi" w:eastAsia="Calibri" w:hAnsiTheme="minorHAnsi" w:cstheme="minorHAnsi"/>
          <w:sz w:val="20"/>
          <w:szCs w:val="20"/>
          <w:lang w:val="en-IN"/>
        </w:rPr>
        <w:t>Managed and mentored a 3-member design team, overseeing execution, brainstorming, and approvals.</w:t>
      </w:r>
    </w:p>
    <w:p w14:paraId="44F69615" w14:textId="000DA18F"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Established design workflows, processes, and quality standards, improving consistency and reducing turnaround time.</w:t>
      </w:r>
    </w:p>
    <w:p w14:paraId="42E87680" w14:textId="77777777"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Collaborated cross-functionally with HR, Corporate Communications, Marketing, and leadership teams, ensuring alignment with business goals.</w:t>
      </w:r>
    </w:p>
    <w:p w14:paraId="6B16E24A" w14:textId="77777777"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Ensured brand adherence across all outputs, from templates to digital platforms.</w:t>
      </w:r>
    </w:p>
    <w:p w14:paraId="67F43042" w14:textId="77777777" w:rsidR="0043261C" w:rsidRPr="0043261C" w:rsidRDefault="0043261C" w:rsidP="0043261C">
      <w:pPr>
        <w:spacing w:line="240" w:lineRule="auto"/>
        <w:jc w:val="both"/>
        <w:rPr>
          <w:rFonts w:asciiTheme="minorHAnsi" w:eastAsia="Calibri" w:hAnsiTheme="minorHAnsi" w:cstheme="minorHAnsi"/>
          <w:sz w:val="20"/>
          <w:szCs w:val="20"/>
          <w:lang w:val="en-IN"/>
        </w:rPr>
      </w:pPr>
      <w:r w:rsidRPr="0043261C">
        <w:rPr>
          <w:rFonts w:asciiTheme="minorHAnsi" w:eastAsia="Calibri" w:hAnsiTheme="minorHAnsi" w:cstheme="minorHAnsi"/>
          <w:b/>
          <w:bCs/>
          <w:sz w:val="20"/>
          <w:szCs w:val="20"/>
          <w:lang w:val="en-IN"/>
        </w:rPr>
        <w:t>Key Achievements:</w:t>
      </w:r>
    </w:p>
    <w:p w14:paraId="1DEC4C17" w14:textId="77777777"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Contributed to the successful India rollout of a global corporate brand transition, ensuring seamless brand adoption across internal communication channels and platforms.</w:t>
      </w:r>
    </w:p>
    <w:p w14:paraId="0D2FC85A" w14:textId="77777777" w:rsidR="0043261C" w:rsidRPr="0043261C"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t>Led UI/UX governance for an employee engagement platform, delivering scalable design standards and high-quality visual assets.</w:t>
      </w:r>
    </w:p>
    <w:p w14:paraId="23973CC5" w14:textId="37FB6BE6" w:rsidR="00005D51" w:rsidRDefault="0043261C">
      <w:pPr>
        <w:numPr>
          <w:ilvl w:val="0"/>
          <w:numId w:val="1"/>
        </w:numPr>
        <w:tabs>
          <w:tab w:val="num" w:pos="720"/>
        </w:tabs>
        <w:spacing w:line="240" w:lineRule="auto"/>
        <w:ind w:left="284" w:hanging="284"/>
        <w:jc w:val="both"/>
        <w:rPr>
          <w:rFonts w:asciiTheme="minorHAnsi" w:eastAsia="Calibri" w:hAnsiTheme="minorHAnsi" w:cstheme="minorHAnsi"/>
          <w:sz w:val="20"/>
          <w:szCs w:val="20"/>
          <w:lang w:val="en-IN"/>
        </w:rPr>
      </w:pPr>
      <w:r w:rsidRPr="0043261C">
        <w:rPr>
          <w:rFonts w:asciiTheme="minorHAnsi" w:eastAsia="Calibri" w:hAnsiTheme="minorHAnsi" w:cstheme="minorHAnsi"/>
          <w:sz w:val="20"/>
          <w:szCs w:val="20"/>
          <w:lang w:val="en-IN"/>
        </w:rPr>
        <w:lastRenderedPageBreak/>
        <w:t>Built an in-house design capability, improving delivery speed, quality, and cost efficiency</w:t>
      </w:r>
      <w:r w:rsidR="0009347A">
        <w:rPr>
          <w:rFonts w:asciiTheme="minorHAnsi" w:eastAsia="Calibri" w:hAnsiTheme="minorHAnsi" w:cstheme="minorHAnsi"/>
          <w:sz w:val="20"/>
          <w:szCs w:val="20"/>
          <w:lang w:val="en-IN"/>
        </w:rPr>
        <w:t>.</w:t>
      </w:r>
    </w:p>
    <w:p w14:paraId="6E934EC1" w14:textId="77777777" w:rsidR="00470EB8" w:rsidRPr="00C6355B" w:rsidRDefault="00470EB8" w:rsidP="00470EB8">
      <w:pPr>
        <w:spacing w:line="240" w:lineRule="auto"/>
        <w:jc w:val="both"/>
        <w:rPr>
          <w:rFonts w:asciiTheme="minorHAnsi" w:eastAsia="Calibri" w:hAnsiTheme="minorHAnsi" w:cstheme="minorHAnsi"/>
          <w:b/>
          <w:bCs/>
          <w:sz w:val="20"/>
          <w:szCs w:val="20"/>
          <w:lang w:val="en-GB"/>
        </w:rPr>
      </w:pPr>
      <w:r w:rsidRPr="00C6355B">
        <w:rPr>
          <w:rFonts w:asciiTheme="minorHAnsi" w:eastAsia="Calibri" w:hAnsiTheme="minorHAnsi" w:cstheme="minorHAnsi"/>
          <w:b/>
          <w:bCs/>
          <w:sz w:val="20"/>
          <w:szCs w:val="20"/>
          <w:lang w:val="en-GB"/>
        </w:rPr>
        <w:t>Case Study:</w:t>
      </w:r>
    </w:p>
    <w:p w14:paraId="24413FFF" w14:textId="77777777" w:rsidR="00470EB8" w:rsidRDefault="00470EB8">
      <w:pPr>
        <w:numPr>
          <w:ilvl w:val="0"/>
          <w:numId w:val="1"/>
        </w:numPr>
        <w:spacing w:line="240" w:lineRule="auto"/>
        <w:ind w:left="284" w:hanging="284"/>
        <w:jc w:val="both"/>
        <w:rPr>
          <w:rFonts w:asciiTheme="minorHAnsi" w:eastAsia="Calibri" w:hAnsiTheme="minorHAnsi" w:cstheme="minorHAnsi"/>
          <w:sz w:val="20"/>
          <w:szCs w:val="20"/>
          <w:lang w:val="en-GB"/>
        </w:rPr>
      </w:pPr>
      <w:r w:rsidRPr="00C6355B">
        <w:rPr>
          <w:rFonts w:asciiTheme="minorHAnsi" w:eastAsia="Calibri" w:hAnsiTheme="minorHAnsi" w:cstheme="minorHAnsi"/>
          <w:b/>
          <w:bCs/>
          <w:sz w:val="20"/>
          <w:szCs w:val="20"/>
          <w:lang w:val="en-GB"/>
        </w:rPr>
        <w:t>Design Leadership &amp; Brand Transformation:</w:t>
      </w:r>
      <w:r>
        <w:rPr>
          <w:rFonts w:asciiTheme="minorHAnsi" w:eastAsia="Calibri" w:hAnsiTheme="minorHAnsi" w:cstheme="minorHAnsi"/>
          <w:sz w:val="20"/>
          <w:szCs w:val="20"/>
          <w:lang w:val="en-GB"/>
        </w:rPr>
        <w:t xml:space="preserve"> Served as the single-point design owner for India, leading a 3-member in-house design team to scale delivery.</w:t>
      </w:r>
    </w:p>
    <w:p w14:paraId="2CEF2CB8" w14:textId="2226539C" w:rsidR="00470EB8" w:rsidRPr="00470EB8" w:rsidRDefault="00470EB8">
      <w:pPr>
        <w:numPr>
          <w:ilvl w:val="0"/>
          <w:numId w:val="1"/>
        </w:numPr>
        <w:spacing w:line="240" w:lineRule="auto"/>
        <w:ind w:left="284" w:hanging="284"/>
        <w:jc w:val="both"/>
        <w:rPr>
          <w:rFonts w:asciiTheme="minorHAnsi" w:eastAsia="Calibri" w:hAnsiTheme="minorHAnsi" w:cstheme="minorHAnsi"/>
          <w:sz w:val="20"/>
          <w:szCs w:val="20"/>
          <w:lang w:val="en-GB"/>
        </w:rPr>
      </w:pPr>
      <w:r w:rsidRPr="00C6355B">
        <w:rPr>
          <w:rFonts w:asciiTheme="minorHAnsi" w:eastAsia="Calibri" w:hAnsiTheme="minorHAnsi" w:cstheme="minorHAnsi"/>
          <w:b/>
          <w:bCs/>
          <w:sz w:val="20"/>
          <w:szCs w:val="20"/>
          <w:lang w:val="en-GB"/>
        </w:rPr>
        <w:t>Employee Engagement App – Internal Platform</w:t>
      </w:r>
      <w:r>
        <w:rPr>
          <w:rFonts w:asciiTheme="minorHAnsi" w:eastAsia="Calibri" w:hAnsiTheme="minorHAnsi" w:cstheme="minorHAnsi"/>
          <w:sz w:val="20"/>
          <w:szCs w:val="20"/>
          <w:lang w:val="en-GB"/>
        </w:rPr>
        <w:t xml:space="preserve">: </w:t>
      </w:r>
      <w:r w:rsidRPr="002D6B1A">
        <w:rPr>
          <w:rFonts w:asciiTheme="minorHAnsi" w:eastAsia="Calibri" w:hAnsiTheme="minorHAnsi" w:cstheme="minorHAnsi"/>
          <w:sz w:val="20"/>
          <w:szCs w:val="20"/>
        </w:rPr>
        <w:t>Led the UI/UX design and brand management for the employee engagement platform, overseeing the creation and approval of all visual assets.</w:t>
      </w:r>
    </w:p>
    <w:p w14:paraId="6EAC10EE" w14:textId="77777777" w:rsidR="00E23C36" w:rsidRPr="0009347A" w:rsidRDefault="00E23C36" w:rsidP="0003738F">
      <w:pPr>
        <w:spacing w:line="240" w:lineRule="auto"/>
        <w:jc w:val="both"/>
        <w:rPr>
          <w:rFonts w:asciiTheme="minorHAnsi" w:eastAsia="Calibri" w:hAnsiTheme="minorHAnsi" w:cstheme="minorHAnsi"/>
          <w:sz w:val="20"/>
          <w:szCs w:val="20"/>
          <w:lang w:val="en-IN"/>
        </w:rPr>
      </w:pPr>
    </w:p>
    <w:p w14:paraId="383D6D0A" w14:textId="56BAAF4D" w:rsidR="005F543F" w:rsidRPr="00F41272" w:rsidRDefault="003E1C06" w:rsidP="00997B89">
      <w:pPr>
        <w:pBdr>
          <w:top w:val="single" w:sz="4" w:space="1" w:color="auto"/>
          <w:bottom w:val="single" w:sz="4" w:space="1" w:color="auto"/>
        </w:pBdr>
        <w:spacing w:line="240" w:lineRule="auto"/>
        <w:jc w:val="both"/>
        <w:rPr>
          <w:rFonts w:ascii="Calibri" w:eastAsia="Calibri" w:hAnsi="Calibri" w:cs="Calibri"/>
          <w:b/>
          <w:bCs/>
          <w:sz w:val="20"/>
          <w:szCs w:val="28"/>
          <w:lang w:val="en-GB"/>
        </w:rPr>
      </w:pPr>
      <w:r w:rsidRPr="003E1C06">
        <w:rPr>
          <w:rFonts w:ascii="Calibri" w:eastAsia="Calibri" w:hAnsi="Calibri" w:cs="Calibri"/>
          <w:b/>
          <w:bCs/>
          <w:sz w:val="20"/>
          <w:szCs w:val="28"/>
        </w:rPr>
        <w:t>Jana Small Finance Bank – Bangalore, India</w:t>
      </w:r>
      <w:r w:rsidR="005F543F" w:rsidRPr="00F41272">
        <w:rPr>
          <w:rFonts w:ascii="Calibri" w:eastAsia="Calibri" w:hAnsi="Calibri" w:cs="Calibri"/>
          <w:b/>
          <w:bCs/>
          <w:sz w:val="20"/>
          <w:szCs w:val="28"/>
          <w:lang w:val="en-GB"/>
        </w:rPr>
        <w:t xml:space="preserve">                                                                                                                  </w:t>
      </w:r>
      <w:r w:rsidR="00005D51" w:rsidRPr="00F41272">
        <w:rPr>
          <w:rFonts w:ascii="Calibri" w:eastAsia="Calibri" w:hAnsi="Calibri" w:cs="Calibri"/>
          <w:b/>
          <w:bCs/>
          <w:sz w:val="20"/>
          <w:szCs w:val="28"/>
          <w:lang w:val="en-GB"/>
        </w:rPr>
        <w:t xml:space="preserve"> </w:t>
      </w:r>
      <w:r>
        <w:rPr>
          <w:rFonts w:ascii="Calibri" w:eastAsia="Calibri" w:hAnsi="Calibri" w:cs="Calibri"/>
          <w:b/>
          <w:bCs/>
          <w:sz w:val="20"/>
          <w:szCs w:val="28"/>
          <w:lang w:val="en-GB"/>
        </w:rPr>
        <w:t xml:space="preserve">          </w:t>
      </w:r>
      <w:r w:rsidRPr="003E1C06">
        <w:rPr>
          <w:rFonts w:ascii="Calibri" w:eastAsia="Calibri" w:hAnsi="Calibri" w:cs="Calibri"/>
          <w:b/>
          <w:bCs/>
          <w:sz w:val="20"/>
          <w:szCs w:val="28"/>
        </w:rPr>
        <w:t>Oct 2016 – Jul 2021</w:t>
      </w:r>
    </w:p>
    <w:p w14:paraId="78E9B209" w14:textId="187DD0D8" w:rsidR="0092353D" w:rsidRPr="00F41272" w:rsidRDefault="0009347A" w:rsidP="00997B89">
      <w:pPr>
        <w:spacing w:line="240" w:lineRule="auto"/>
        <w:jc w:val="both"/>
        <w:rPr>
          <w:rFonts w:asciiTheme="minorHAnsi" w:hAnsiTheme="minorHAnsi" w:cstheme="minorHAnsi"/>
          <w:sz w:val="20"/>
          <w:szCs w:val="20"/>
          <w:lang w:val="en-GB"/>
        </w:rPr>
      </w:pPr>
      <w:r w:rsidRPr="0009347A">
        <w:rPr>
          <w:rFonts w:ascii="Calibri" w:eastAsia="Calibri" w:hAnsi="Calibri" w:cs="Calibri"/>
          <w:b/>
          <w:bCs/>
          <w:color w:val="4472C4" w:themeColor="accent1"/>
          <w:sz w:val="20"/>
          <w:szCs w:val="28"/>
        </w:rPr>
        <w:t>AVP – Graphic Designer (Brand &amp; Communication Design)</w:t>
      </w:r>
    </w:p>
    <w:p w14:paraId="2F9A26B1" w14:textId="67818EB5"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Led brand and communication design initiatives for banking products, including Savings Account, Loans, and Fixed Deposits.</w:t>
      </w:r>
    </w:p>
    <w:p w14:paraId="273339F1" w14:textId="58D64FC5"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rPr>
        <w:t>Developed and executed customer and internal communications across print, digital, and video, ensuring regulatory compliance.</w:t>
      </w:r>
    </w:p>
    <w:p w14:paraId="4D440238"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Created and maintained brand guidelines, ensuring consistent visual identity across touchpoints.</w:t>
      </w:r>
    </w:p>
    <w:p w14:paraId="5E9A9C49"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Delivered multilingual communication assets for diverse regional languages, optimizing communication across customer segments.</w:t>
      </w:r>
    </w:p>
    <w:p w14:paraId="2EEB7ACC"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Collaborated with marketing and business teams to translate product requirements into visually compelling campaigns.</w:t>
      </w:r>
    </w:p>
    <w:p w14:paraId="4827A5D7"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Managed the design of banking forms, documentation, and branch-level branding materials.</w:t>
      </w:r>
    </w:p>
    <w:p w14:paraId="735EEF9D" w14:textId="5934582D" w:rsidR="0009347A" w:rsidRPr="0009347A" w:rsidRDefault="0009347A" w:rsidP="0009347A">
      <w:pPr>
        <w:spacing w:line="240" w:lineRule="auto"/>
        <w:jc w:val="both"/>
        <w:rPr>
          <w:rFonts w:asciiTheme="minorHAnsi" w:hAnsiTheme="minorHAnsi" w:cstheme="minorHAnsi"/>
          <w:b/>
          <w:bCs/>
          <w:sz w:val="20"/>
          <w:szCs w:val="20"/>
          <w:lang w:val="en-GB"/>
        </w:rPr>
      </w:pPr>
      <w:r w:rsidRPr="0009347A">
        <w:rPr>
          <w:rFonts w:asciiTheme="minorHAnsi" w:hAnsiTheme="minorHAnsi" w:cstheme="minorHAnsi"/>
          <w:b/>
          <w:bCs/>
          <w:sz w:val="20"/>
          <w:szCs w:val="20"/>
          <w:lang w:val="en-GB"/>
        </w:rPr>
        <w:t>Key Achievements:</w:t>
      </w:r>
    </w:p>
    <w:p w14:paraId="1B6F1C27"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Played a pivotal role in scaling the bank's brand identity during a high-growth phase.</w:t>
      </w:r>
    </w:p>
    <w:p w14:paraId="68762BC5"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Reduced long-term reliance on external agencies by handling diverse branding needs in-house</w:t>
      </w:r>
    </w:p>
    <w:p w14:paraId="16162CA1" w14:textId="1E7BC310"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Strengthened the bank's brand presence across digital and physical channels, boosting consistency and engagement.</w:t>
      </w:r>
    </w:p>
    <w:p w14:paraId="7AEBC870" w14:textId="77777777" w:rsidR="00470EB8" w:rsidRPr="00C6355B" w:rsidRDefault="00470EB8" w:rsidP="00470EB8">
      <w:pPr>
        <w:spacing w:line="240" w:lineRule="auto"/>
        <w:jc w:val="both"/>
        <w:rPr>
          <w:rFonts w:asciiTheme="minorHAnsi" w:hAnsiTheme="minorHAnsi" w:cstheme="minorHAnsi"/>
          <w:b/>
          <w:bCs/>
          <w:sz w:val="20"/>
          <w:szCs w:val="20"/>
          <w:lang w:val="en-GB"/>
        </w:rPr>
      </w:pPr>
      <w:r w:rsidRPr="00C6355B">
        <w:rPr>
          <w:rFonts w:asciiTheme="minorHAnsi" w:hAnsiTheme="minorHAnsi" w:cstheme="minorHAnsi"/>
          <w:b/>
          <w:bCs/>
          <w:sz w:val="20"/>
          <w:szCs w:val="20"/>
          <w:lang w:val="en-GB"/>
        </w:rPr>
        <w:t>Case Study:</w:t>
      </w:r>
    </w:p>
    <w:p w14:paraId="42756906" w14:textId="77777777" w:rsidR="00470EB8" w:rsidRPr="00C75B09" w:rsidRDefault="00470EB8">
      <w:pPr>
        <w:numPr>
          <w:ilvl w:val="0"/>
          <w:numId w:val="1"/>
        </w:numPr>
        <w:spacing w:line="240" w:lineRule="auto"/>
        <w:ind w:left="284" w:hanging="284"/>
        <w:jc w:val="both"/>
        <w:rPr>
          <w:rFonts w:asciiTheme="minorHAnsi" w:hAnsiTheme="minorHAnsi" w:cstheme="minorHAnsi"/>
          <w:sz w:val="20"/>
          <w:szCs w:val="20"/>
          <w:lang w:val="en-GB"/>
        </w:rPr>
      </w:pPr>
      <w:r w:rsidRPr="00C6355B">
        <w:rPr>
          <w:rFonts w:asciiTheme="minorHAnsi" w:hAnsiTheme="minorHAnsi" w:cstheme="minorHAnsi"/>
          <w:b/>
          <w:bCs/>
          <w:sz w:val="20"/>
          <w:szCs w:val="20"/>
          <w:lang w:val="en-GB"/>
        </w:rPr>
        <w:t>Brand Creation &amp; Multi-Channel Marketing Communication:</w:t>
      </w:r>
      <w:r>
        <w:rPr>
          <w:rFonts w:asciiTheme="minorHAnsi" w:hAnsiTheme="minorHAnsi" w:cstheme="minorHAnsi"/>
          <w:sz w:val="20"/>
          <w:szCs w:val="20"/>
          <w:lang w:val="en-GB"/>
        </w:rPr>
        <w:t xml:space="preserve"> Defined, executed, and sustained the bank’s visual identity across channels.</w:t>
      </w:r>
    </w:p>
    <w:p w14:paraId="64570F1D" w14:textId="60618279" w:rsidR="00470EB8" w:rsidRPr="00D20AF9" w:rsidRDefault="00D20AF9">
      <w:pPr>
        <w:numPr>
          <w:ilvl w:val="0"/>
          <w:numId w:val="1"/>
        </w:numPr>
        <w:spacing w:line="240" w:lineRule="auto"/>
        <w:ind w:left="284" w:hanging="284"/>
        <w:jc w:val="both"/>
        <w:rPr>
          <w:rFonts w:asciiTheme="minorHAnsi" w:hAnsiTheme="minorHAnsi" w:cstheme="minorHAnsi"/>
          <w:sz w:val="20"/>
          <w:szCs w:val="20"/>
          <w:lang w:val="en-GB"/>
        </w:rPr>
      </w:pPr>
      <w:r w:rsidRPr="00D20AF9">
        <w:rPr>
          <w:rFonts w:asciiTheme="minorHAnsi" w:hAnsiTheme="minorHAnsi" w:cstheme="minorHAnsi"/>
          <w:b/>
          <w:bCs/>
          <w:sz w:val="20"/>
          <w:szCs w:val="20"/>
        </w:rPr>
        <w:t>UI/UX Design for Digital Banking Platforms:</w:t>
      </w:r>
      <w:r w:rsidRPr="00D20AF9">
        <w:rPr>
          <w:rFonts w:asciiTheme="minorHAnsi" w:hAnsiTheme="minorHAnsi" w:cstheme="minorHAnsi"/>
          <w:sz w:val="20"/>
          <w:szCs w:val="20"/>
        </w:rPr>
        <w:t> Contributed to the design of the mobile banking application, online KYC (e-KYC) journeys, and the banking website, supporting secure, compliant, and user-friendly customer onboarding and banking experiences.</w:t>
      </w:r>
    </w:p>
    <w:p w14:paraId="0E41FB9E" w14:textId="77777777" w:rsidR="005F543F" w:rsidRPr="00F41272" w:rsidRDefault="005F543F" w:rsidP="00997B89">
      <w:pPr>
        <w:spacing w:line="240" w:lineRule="auto"/>
        <w:jc w:val="both"/>
        <w:rPr>
          <w:rFonts w:asciiTheme="minorHAnsi" w:hAnsiTheme="minorHAnsi" w:cstheme="minorHAnsi"/>
          <w:sz w:val="18"/>
          <w:szCs w:val="18"/>
          <w:lang w:val="en-GB"/>
        </w:rPr>
      </w:pPr>
    </w:p>
    <w:p w14:paraId="74171ACA" w14:textId="64C520E7" w:rsidR="005F543F" w:rsidRPr="00F41272" w:rsidRDefault="0009347A" w:rsidP="00997B89">
      <w:pPr>
        <w:pBdr>
          <w:top w:val="single" w:sz="4" w:space="1" w:color="auto"/>
          <w:bottom w:val="single" w:sz="4" w:space="1" w:color="auto"/>
        </w:pBdr>
        <w:spacing w:line="240" w:lineRule="auto"/>
        <w:jc w:val="both"/>
        <w:rPr>
          <w:rFonts w:ascii="Calibri" w:eastAsia="Calibri" w:hAnsi="Calibri" w:cs="Calibri"/>
          <w:b/>
          <w:bCs/>
          <w:sz w:val="20"/>
          <w:szCs w:val="28"/>
          <w:lang w:val="en-GB"/>
        </w:rPr>
      </w:pPr>
      <w:r w:rsidRPr="0009347A">
        <w:rPr>
          <w:rFonts w:ascii="Calibri" w:eastAsia="Calibri" w:hAnsi="Calibri" w:cs="Calibri"/>
          <w:b/>
          <w:bCs/>
          <w:sz w:val="20"/>
          <w:szCs w:val="28"/>
        </w:rPr>
        <w:t>Société Générale Global Solution Centr</w:t>
      </w:r>
      <w:r>
        <w:rPr>
          <w:rFonts w:ascii="Calibri" w:eastAsia="Calibri" w:hAnsi="Calibri" w:cs="Calibri"/>
          <w:b/>
          <w:bCs/>
          <w:sz w:val="20"/>
          <w:szCs w:val="28"/>
        </w:rPr>
        <w:t>e</w:t>
      </w:r>
      <w:r w:rsidR="003E1C06" w:rsidRPr="003E1C06">
        <w:rPr>
          <w:rFonts w:ascii="Calibri" w:eastAsia="Calibri" w:hAnsi="Calibri" w:cs="Calibri"/>
          <w:b/>
          <w:bCs/>
          <w:sz w:val="20"/>
          <w:szCs w:val="28"/>
        </w:rPr>
        <w:t xml:space="preserve"> – Bangalore, India</w:t>
      </w:r>
      <w:r w:rsidR="005F543F" w:rsidRPr="00F41272">
        <w:rPr>
          <w:rFonts w:ascii="Calibri" w:eastAsia="Calibri" w:hAnsi="Calibri" w:cs="Calibri"/>
          <w:b/>
          <w:bCs/>
          <w:sz w:val="20"/>
          <w:szCs w:val="28"/>
          <w:lang w:val="en-GB"/>
        </w:rPr>
        <w:t xml:space="preserve">                                                                                      </w:t>
      </w:r>
      <w:r w:rsidR="003E1C06">
        <w:rPr>
          <w:rFonts w:ascii="Calibri" w:eastAsia="Calibri" w:hAnsi="Calibri" w:cs="Calibri"/>
          <w:b/>
          <w:bCs/>
          <w:sz w:val="20"/>
          <w:szCs w:val="28"/>
          <w:lang w:val="en-GB"/>
        </w:rPr>
        <w:t xml:space="preserve">          </w:t>
      </w:r>
      <w:r w:rsidR="003E1C06" w:rsidRPr="003E1C06">
        <w:rPr>
          <w:rFonts w:ascii="Calibri" w:eastAsia="Calibri" w:hAnsi="Calibri" w:cs="Calibri"/>
          <w:b/>
          <w:bCs/>
          <w:sz w:val="20"/>
          <w:szCs w:val="28"/>
        </w:rPr>
        <w:t>Oct 2013 – Oct 2016</w:t>
      </w:r>
    </w:p>
    <w:p w14:paraId="72CA7914" w14:textId="4E834EDB" w:rsidR="0092353D" w:rsidRPr="00F41272" w:rsidRDefault="003E1C06" w:rsidP="00997B89">
      <w:pPr>
        <w:spacing w:line="240" w:lineRule="auto"/>
        <w:jc w:val="both"/>
        <w:rPr>
          <w:rFonts w:asciiTheme="minorHAnsi" w:hAnsiTheme="minorHAnsi" w:cstheme="minorHAnsi"/>
          <w:sz w:val="20"/>
          <w:szCs w:val="20"/>
          <w:lang w:val="en-GB"/>
        </w:rPr>
      </w:pPr>
      <w:r>
        <w:rPr>
          <w:rFonts w:ascii="Calibri" w:eastAsia="Calibri" w:hAnsi="Calibri" w:cs="Calibri"/>
          <w:b/>
          <w:bCs/>
          <w:color w:val="4472C4" w:themeColor="accent1"/>
          <w:sz w:val="20"/>
          <w:szCs w:val="28"/>
          <w:lang w:val="en-GB"/>
        </w:rPr>
        <w:t>Senior</w:t>
      </w:r>
      <w:r w:rsidRPr="003E1C06">
        <w:rPr>
          <w:rFonts w:ascii="Calibri" w:eastAsia="Calibri" w:hAnsi="Calibri" w:cs="Calibri"/>
          <w:b/>
          <w:bCs/>
          <w:color w:val="4472C4" w:themeColor="accent1"/>
          <w:sz w:val="20"/>
          <w:szCs w:val="28"/>
        </w:rPr>
        <w:t xml:space="preserve"> Graphic Designer</w:t>
      </w:r>
    </w:p>
    <w:p w14:paraId="2FCBED4E"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Delivered brand, digital, and internal communication solutions, supporting employee engagement and leadership messaging.</w:t>
      </w:r>
    </w:p>
    <w:p w14:paraId="437F8E7B"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Designed and managed internal video communication and digital signage for global banking operations.</w:t>
      </w:r>
    </w:p>
    <w:p w14:paraId="5424E3DA"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Developed and maintained a SharePoint intranet portal, enhancing communication and engagement through newsletters, blogs, and interactive content.</w:t>
      </w:r>
    </w:p>
    <w:p w14:paraId="30AB4966"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Led environmental branding initiatives, transforming office spaces in alignment with global brand standards.</w:t>
      </w:r>
    </w:p>
    <w:p w14:paraId="25FDDDCC"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Created HTML/CSS-based interfaces to enhance the usability of internal platforms.</w:t>
      </w:r>
    </w:p>
    <w:p w14:paraId="09E73175" w14:textId="77777777" w:rsidR="0009347A" w:rsidRPr="0009347A" w:rsidRDefault="0009347A" w:rsidP="0009347A">
      <w:pPr>
        <w:spacing w:line="240" w:lineRule="auto"/>
        <w:jc w:val="both"/>
        <w:rPr>
          <w:rFonts w:asciiTheme="minorHAnsi" w:hAnsiTheme="minorHAnsi" w:cstheme="minorHAnsi"/>
          <w:b/>
          <w:bCs/>
          <w:sz w:val="20"/>
          <w:szCs w:val="20"/>
          <w:lang w:val="en-GB"/>
        </w:rPr>
      </w:pPr>
      <w:r w:rsidRPr="0009347A">
        <w:rPr>
          <w:rFonts w:asciiTheme="minorHAnsi" w:hAnsiTheme="minorHAnsi" w:cstheme="minorHAnsi"/>
          <w:b/>
          <w:bCs/>
          <w:sz w:val="20"/>
          <w:szCs w:val="20"/>
          <w:lang w:val="en-GB"/>
        </w:rPr>
        <w:t>Key Achievements:</w:t>
      </w:r>
    </w:p>
    <w:p w14:paraId="5519DE38" w14:textId="23605CD3"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 xml:space="preserve">Strengthened employee communication with structured design initiatives, including internal newsletters </w:t>
      </w:r>
      <w:r>
        <w:rPr>
          <w:rFonts w:asciiTheme="minorHAnsi" w:hAnsiTheme="minorHAnsi" w:cstheme="minorHAnsi"/>
          <w:sz w:val="20"/>
          <w:szCs w:val="20"/>
          <w:lang w:val="en-GB"/>
        </w:rPr>
        <w:t>&amp;</w:t>
      </w:r>
      <w:r w:rsidRPr="0009347A">
        <w:rPr>
          <w:rFonts w:asciiTheme="minorHAnsi" w:hAnsiTheme="minorHAnsi" w:cstheme="minorHAnsi"/>
          <w:sz w:val="20"/>
          <w:szCs w:val="20"/>
          <w:lang w:val="en-GB"/>
        </w:rPr>
        <w:t xml:space="preserve"> engagement platforms.</w:t>
      </w:r>
    </w:p>
    <w:p w14:paraId="2F74B563"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Led the redesign of the SharePoint intranet, improving access to internal resources.</w:t>
      </w:r>
    </w:p>
    <w:p w14:paraId="40251E82" w14:textId="42F6AE60"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Pr>
          <w:rFonts w:asciiTheme="minorHAnsi" w:hAnsiTheme="minorHAnsi" w:cstheme="minorHAnsi"/>
          <w:sz w:val="20"/>
          <w:szCs w:val="20"/>
          <w:lang w:val="en-GB"/>
        </w:rPr>
        <w:t>Recognised for optimising</w:t>
      </w:r>
      <w:r w:rsidRPr="0009347A">
        <w:rPr>
          <w:rFonts w:asciiTheme="minorHAnsi" w:hAnsiTheme="minorHAnsi" w:cstheme="minorHAnsi"/>
          <w:sz w:val="20"/>
          <w:szCs w:val="20"/>
          <w:lang w:val="en-GB"/>
        </w:rPr>
        <w:t xml:space="preserve"> workflows and improving process efficiencies across communication channels.</w:t>
      </w:r>
    </w:p>
    <w:p w14:paraId="1A2BC6FD" w14:textId="77777777" w:rsidR="00D20AF9" w:rsidRPr="00C6355B" w:rsidRDefault="00D20AF9" w:rsidP="00D20AF9">
      <w:pPr>
        <w:spacing w:line="240" w:lineRule="auto"/>
        <w:jc w:val="both"/>
        <w:rPr>
          <w:rFonts w:asciiTheme="minorHAnsi" w:hAnsiTheme="minorHAnsi" w:cstheme="minorHAnsi"/>
          <w:b/>
          <w:bCs/>
          <w:sz w:val="20"/>
          <w:szCs w:val="20"/>
          <w:lang w:val="en-GB"/>
        </w:rPr>
      </w:pPr>
      <w:r w:rsidRPr="00C6355B">
        <w:rPr>
          <w:rFonts w:asciiTheme="minorHAnsi" w:hAnsiTheme="minorHAnsi" w:cstheme="minorHAnsi"/>
          <w:b/>
          <w:bCs/>
          <w:sz w:val="20"/>
          <w:szCs w:val="20"/>
          <w:lang w:val="en-GB"/>
        </w:rPr>
        <w:t>Case Study:</w:t>
      </w:r>
    </w:p>
    <w:p w14:paraId="7B57A945" w14:textId="5009E932" w:rsidR="00357037" w:rsidRPr="0003738F" w:rsidRDefault="00D20AF9" w:rsidP="0003738F">
      <w:pPr>
        <w:numPr>
          <w:ilvl w:val="0"/>
          <w:numId w:val="1"/>
        </w:numPr>
        <w:ind w:left="284" w:hanging="284"/>
        <w:jc w:val="both"/>
        <w:rPr>
          <w:rFonts w:asciiTheme="minorHAnsi" w:hAnsiTheme="minorHAnsi" w:cstheme="minorHAnsi"/>
          <w:sz w:val="20"/>
          <w:szCs w:val="20"/>
          <w:lang w:val="en-IN"/>
        </w:rPr>
      </w:pPr>
      <w:r w:rsidRPr="00D20AF9">
        <w:rPr>
          <w:rFonts w:asciiTheme="minorHAnsi" w:hAnsiTheme="minorHAnsi" w:cstheme="minorHAnsi"/>
          <w:b/>
          <w:bCs/>
          <w:sz w:val="20"/>
          <w:szCs w:val="20"/>
          <w:lang w:val="en-GB"/>
        </w:rPr>
        <w:t>Internal Employee Portal:</w:t>
      </w:r>
      <w:r w:rsidRPr="00D20AF9">
        <w:rPr>
          <w:rFonts w:asciiTheme="minorHAnsi" w:hAnsiTheme="minorHAnsi" w:cstheme="minorHAnsi"/>
          <w:sz w:val="20"/>
          <w:szCs w:val="20"/>
          <w:lang w:val="en-GB"/>
        </w:rPr>
        <w:t xml:space="preserve"> </w:t>
      </w:r>
      <w:r w:rsidRPr="00D20AF9">
        <w:rPr>
          <w:rFonts w:asciiTheme="minorHAnsi" w:hAnsiTheme="minorHAnsi" w:cstheme="minorHAnsi"/>
          <w:sz w:val="20"/>
          <w:szCs w:val="20"/>
          <w:lang w:val="en-IN"/>
        </w:rPr>
        <w:t>Designed the UI/UX for a centralized portal integrating multiple tools via SSO, delivering company news, and providing a guided onboarding experience for new joiners.</w:t>
      </w:r>
    </w:p>
    <w:p w14:paraId="6C409808" w14:textId="6A3C7697" w:rsidR="00357037" w:rsidRPr="00F41272" w:rsidRDefault="00357037" w:rsidP="00357037">
      <w:pPr>
        <w:pBdr>
          <w:top w:val="single" w:sz="4" w:space="1" w:color="auto"/>
          <w:bottom w:val="single" w:sz="4" w:space="1" w:color="auto"/>
        </w:pBdr>
        <w:spacing w:line="240" w:lineRule="auto"/>
        <w:jc w:val="both"/>
        <w:rPr>
          <w:rFonts w:ascii="Calibri" w:eastAsia="Calibri" w:hAnsi="Calibri" w:cs="Calibri"/>
          <w:b/>
          <w:bCs/>
          <w:sz w:val="20"/>
          <w:szCs w:val="28"/>
          <w:lang w:val="en-GB"/>
        </w:rPr>
      </w:pPr>
      <w:r w:rsidRPr="00357037">
        <w:rPr>
          <w:rFonts w:ascii="Calibri" w:eastAsia="Calibri" w:hAnsi="Calibri" w:cs="Calibri"/>
          <w:b/>
          <w:bCs/>
          <w:sz w:val="20"/>
          <w:szCs w:val="28"/>
        </w:rPr>
        <w:t>Cognizant Technology Solutions – Chennai, India</w:t>
      </w:r>
      <w:r w:rsidRPr="00F41272">
        <w:rPr>
          <w:rFonts w:ascii="Calibri" w:eastAsia="Calibri" w:hAnsi="Calibri" w:cs="Calibri"/>
          <w:b/>
          <w:bCs/>
          <w:sz w:val="20"/>
          <w:szCs w:val="28"/>
          <w:lang w:val="en-GB"/>
        </w:rPr>
        <w:t xml:space="preserve">                                                                                      </w:t>
      </w:r>
      <w:r>
        <w:rPr>
          <w:rFonts w:ascii="Calibri" w:eastAsia="Calibri" w:hAnsi="Calibri" w:cs="Calibri"/>
          <w:b/>
          <w:bCs/>
          <w:sz w:val="20"/>
          <w:szCs w:val="28"/>
          <w:lang w:val="en-GB"/>
        </w:rPr>
        <w:t xml:space="preserve">                              </w:t>
      </w:r>
      <w:r w:rsidRPr="00357037">
        <w:rPr>
          <w:rFonts w:ascii="Calibri" w:eastAsia="Calibri" w:hAnsi="Calibri" w:cs="Calibri"/>
          <w:b/>
          <w:bCs/>
          <w:sz w:val="20"/>
          <w:szCs w:val="28"/>
        </w:rPr>
        <w:t>Jul 2007 – Oct 2013</w:t>
      </w:r>
    </w:p>
    <w:p w14:paraId="051561BF" w14:textId="45E9478D" w:rsidR="00357037" w:rsidRPr="00F41272" w:rsidRDefault="00357037" w:rsidP="00357037">
      <w:pPr>
        <w:spacing w:line="240" w:lineRule="auto"/>
        <w:jc w:val="both"/>
        <w:rPr>
          <w:rFonts w:asciiTheme="minorHAnsi" w:hAnsiTheme="minorHAnsi" w:cstheme="minorHAnsi"/>
          <w:sz w:val="20"/>
          <w:szCs w:val="20"/>
          <w:lang w:val="en-GB"/>
        </w:rPr>
      </w:pPr>
      <w:r w:rsidRPr="003E1C06">
        <w:rPr>
          <w:rFonts w:ascii="Calibri" w:eastAsia="Calibri" w:hAnsi="Calibri" w:cs="Calibri"/>
          <w:b/>
          <w:bCs/>
          <w:color w:val="4472C4" w:themeColor="accent1"/>
          <w:sz w:val="20"/>
          <w:szCs w:val="28"/>
        </w:rPr>
        <w:t>Graphic Designer</w:t>
      </w:r>
    </w:p>
    <w:p w14:paraId="4B9C8836" w14:textId="677A98BC" w:rsidR="00D20AF9" w:rsidRPr="00D20AF9" w:rsidRDefault="00D20AF9">
      <w:pPr>
        <w:numPr>
          <w:ilvl w:val="0"/>
          <w:numId w:val="1"/>
        </w:numPr>
        <w:spacing w:line="240" w:lineRule="auto"/>
        <w:ind w:left="284" w:hanging="284"/>
        <w:jc w:val="both"/>
        <w:rPr>
          <w:rFonts w:asciiTheme="minorHAnsi" w:hAnsiTheme="minorHAnsi" w:cstheme="minorHAnsi"/>
          <w:sz w:val="20"/>
          <w:szCs w:val="20"/>
          <w:lang w:val="en-GB"/>
        </w:rPr>
      </w:pPr>
      <w:r w:rsidRPr="00D20AF9">
        <w:rPr>
          <w:rFonts w:asciiTheme="minorHAnsi" w:hAnsiTheme="minorHAnsi" w:cstheme="minorHAnsi"/>
          <w:sz w:val="20"/>
          <w:lang w:val="en-GB"/>
        </w:rPr>
        <w:t>Supported business development, HR, and internal teams with design for presentations, mailers, and web UI elements.</w:t>
      </w:r>
    </w:p>
    <w:p w14:paraId="1B79FAAE"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Developed interactive Flash-based presentations, supporting BI and data warehousing proposals.</w:t>
      </w:r>
    </w:p>
    <w:p w14:paraId="33717262" w14:textId="77777777" w:rsid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Produced employee engagement and brand videos to strengthen internal culture and communications.</w:t>
      </w:r>
    </w:p>
    <w:p w14:paraId="15835B92" w14:textId="3F838426" w:rsidR="0009347A" w:rsidRPr="0009347A" w:rsidRDefault="0009347A">
      <w:pPr>
        <w:numPr>
          <w:ilvl w:val="0"/>
          <w:numId w:val="1"/>
        </w:numPr>
        <w:spacing w:line="240" w:lineRule="auto"/>
        <w:ind w:left="284" w:hanging="284"/>
        <w:jc w:val="both"/>
        <w:rPr>
          <w:rFonts w:asciiTheme="minorHAnsi" w:hAnsiTheme="minorHAnsi" w:cstheme="minorHAnsi"/>
          <w:sz w:val="20"/>
          <w:szCs w:val="20"/>
          <w:lang w:val="en-GB"/>
        </w:rPr>
      </w:pPr>
      <w:r w:rsidRPr="0009347A">
        <w:rPr>
          <w:rFonts w:asciiTheme="minorHAnsi" w:hAnsiTheme="minorHAnsi" w:cstheme="minorHAnsi"/>
          <w:sz w:val="20"/>
          <w:szCs w:val="20"/>
          <w:lang w:val="en-GB"/>
        </w:rPr>
        <w:t>Administered SharePoint 2010, managing content updates and creating interactive HTML/CSS pages.</w:t>
      </w:r>
    </w:p>
    <w:p w14:paraId="1C78C53A" w14:textId="4B1B7244" w:rsidR="009F4EBE" w:rsidRPr="00F41272" w:rsidRDefault="004E7838" w:rsidP="00997B89">
      <w:pPr>
        <w:pStyle w:val="divdocumentdivsectiontitle"/>
        <w:shd w:val="clear" w:color="auto" w:fill="BFBFBF" w:themeFill="background1" w:themeFillShade="BF"/>
        <w:spacing w:before="200" w:after="40" w:line="240" w:lineRule="auto"/>
        <w:jc w:val="center"/>
        <w:rPr>
          <w:rFonts w:asciiTheme="minorHAnsi" w:eastAsia="Arial" w:hAnsiTheme="minorHAnsi" w:cstheme="minorHAnsi"/>
          <w:b/>
          <w:bCs/>
          <w:color w:val="FFFFFF" w:themeColor="background1"/>
          <w:sz w:val="24"/>
          <w:szCs w:val="24"/>
          <w:lang w:val="en-GB"/>
        </w:rPr>
      </w:pPr>
      <w:r w:rsidRPr="00F41272">
        <w:rPr>
          <w:rFonts w:asciiTheme="minorHAnsi" w:eastAsia="Arial" w:hAnsiTheme="minorHAnsi" w:cstheme="minorHAnsi"/>
          <w:b/>
          <w:bCs/>
          <w:sz w:val="24"/>
          <w:szCs w:val="24"/>
          <w:lang w:val="en-GB"/>
        </w:rPr>
        <w:t>PR</w:t>
      </w:r>
      <w:r w:rsidR="00357037">
        <w:rPr>
          <w:rFonts w:asciiTheme="minorHAnsi" w:eastAsia="Arial" w:hAnsiTheme="minorHAnsi" w:cstheme="minorHAnsi"/>
          <w:b/>
          <w:bCs/>
          <w:sz w:val="24"/>
          <w:szCs w:val="24"/>
          <w:lang w:val="en-GB"/>
        </w:rPr>
        <w:t>EVIOUS EMPLOYMENT</w:t>
      </w:r>
    </w:p>
    <w:p w14:paraId="75A9B8E4" w14:textId="6F6DE68D" w:rsidR="009F4EBE" w:rsidRPr="00E24856" w:rsidRDefault="00470EB8">
      <w:pPr>
        <w:numPr>
          <w:ilvl w:val="0"/>
          <w:numId w:val="1"/>
        </w:numPr>
        <w:spacing w:line="240" w:lineRule="auto"/>
        <w:ind w:left="284" w:hanging="284"/>
        <w:jc w:val="both"/>
        <w:rPr>
          <w:rFonts w:asciiTheme="minorHAnsi" w:hAnsiTheme="minorHAnsi" w:cstheme="minorHAnsi"/>
          <w:sz w:val="18"/>
          <w:szCs w:val="18"/>
          <w:lang w:val="en-GB"/>
        </w:rPr>
      </w:pPr>
      <w:r>
        <w:rPr>
          <w:rFonts w:ascii="Calibri" w:eastAsia="Calibri" w:hAnsi="Calibri" w:cs="Calibri"/>
          <w:b/>
          <w:bCs/>
          <w:sz w:val="20"/>
          <w:szCs w:val="28"/>
        </w:rPr>
        <w:t>Web</w:t>
      </w:r>
      <w:r w:rsidR="00357037" w:rsidRPr="00E24856">
        <w:rPr>
          <w:rFonts w:ascii="Calibri" w:eastAsia="Calibri" w:hAnsi="Calibri" w:cs="Calibri"/>
          <w:b/>
          <w:bCs/>
          <w:sz w:val="20"/>
          <w:szCs w:val="28"/>
        </w:rPr>
        <w:t xml:space="preserve"> Designer @</w:t>
      </w:r>
      <w:r w:rsidR="00357037" w:rsidRPr="00E24856">
        <w:rPr>
          <w:rFonts w:ascii="Calibri" w:eastAsia="Calibri" w:hAnsi="Calibri" w:cs="Calibri"/>
          <w:sz w:val="20"/>
          <w:szCs w:val="28"/>
        </w:rPr>
        <w:t>Forte Solutions Pvt. Ltd. – Chennai, India</w:t>
      </w:r>
      <w:r w:rsidR="00357037" w:rsidRPr="00E24856">
        <w:rPr>
          <w:rFonts w:ascii="Calibri" w:eastAsia="Calibri" w:hAnsi="Calibri" w:cs="Calibri"/>
          <w:sz w:val="20"/>
          <w:szCs w:val="28"/>
          <w:lang w:val="en-GB"/>
        </w:rPr>
        <w:t xml:space="preserve"> | </w:t>
      </w:r>
      <w:r w:rsidR="00357037" w:rsidRPr="00E24856">
        <w:rPr>
          <w:rFonts w:ascii="Calibri" w:eastAsia="Calibri" w:hAnsi="Calibri" w:cs="Calibri"/>
          <w:sz w:val="20"/>
          <w:szCs w:val="28"/>
        </w:rPr>
        <w:t>Oct 2006 – Jul 2007</w:t>
      </w:r>
      <w:r w:rsidR="004777FB" w:rsidRPr="00E24856">
        <w:rPr>
          <w:rFonts w:ascii="Calibri" w:eastAsia="Calibri" w:hAnsi="Calibri" w:cs="Calibri"/>
          <w:sz w:val="20"/>
          <w:szCs w:val="28"/>
          <w:lang w:val="en-GB"/>
        </w:rPr>
        <w:t xml:space="preserve">   </w:t>
      </w:r>
      <w:r w:rsidR="00357037" w:rsidRPr="00E24856">
        <w:rPr>
          <w:rFonts w:ascii="Calibri" w:eastAsia="Calibri" w:hAnsi="Calibri" w:cs="Calibri"/>
          <w:sz w:val="20"/>
          <w:szCs w:val="28"/>
          <w:lang w:val="en-GB"/>
        </w:rPr>
        <w:t xml:space="preserve"> </w:t>
      </w:r>
      <w:r w:rsidR="004777FB" w:rsidRPr="00E24856">
        <w:rPr>
          <w:rFonts w:ascii="Calibri" w:eastAsia="Calibri" w:hAnsi="Calibri" w:cs="Calibri"/>
          <w:sz w:val="20"/>
          <w:szCs w:val="28"/>
          <w:lang w:val="en-GB"/>
        </w:rPr>
        <w:t xml:space="preserve">                                                                 </w:t>
      </w:r>
    </w:p>
    <w:p w14:paraId="038C4B88" w14:textId="77777777" w:rsidR="00433E0D" w:rsidRPr="00F41272" w:rsidRDefault="00433E0D" w:rsidP="00997B89">
      <w:pPr>
        <w:pStyle w:val="divdocumentdivsectiontitle"/>
        <w:shd w:val="clear" w:color="auto" w:fill="BFBFBF" w:themeFill="background1" w:themeFillShade="BF"/>
        <w:spacing w:before="200" w:after="40" w:line="240" w:lineRule="auto"/>
        <w:jc w:val="center"/>
        <w:rPr>
          <w:rFonts w:asciiTheme="minorHAnsi" w:eastAsia="Arial" w:hAnsiTheme="minorHAnsi" w:cstheme="minorHAnsi"/>
          <w:b/>
          <w:bCs/>
          <w:color w:val="FFFFFF" w:themeColor="background1"/>
          <w:sz w:val="24"/>
          <w:szCs w:val="24"/>
          <w:lang w:val="en-GB"/>
        </w:rPr>
      </w:pPr>
      <w:r w:rsidRPr="00F41272">
        <w:rPr>
          <w:rFonts w:asciiTheme="minorHAnsi" w:eastAsia="Arial" w:hAnsiTheme="minorHAnsi" w:cstheme="minorHAnsi"/>
          <w:b/>
          <w:bCs/>
          <w:sz w:val="24"/>
          <w:szCs w:val="24"/>
          <w:lang w:val="en-GB"/>
        </w:rPr>
        <w:t>EDUCATION</w:t>
      </w:r>
    </w:p>
    <w:p w14:paraId="4C651635" w14:textId="65425AFB" w:rsidR="00593D25" w:rsidRPr="00E24856" w:rsidRDefault="00357037" w:rsidP="00F41272">
      <w:pPr>
        <w:tabs>
          <w:tab w:val="right" w:pos="10800"/>
        </w:tabs>
        <w:spacing w:line="240" w:lineRule="auto"/>
        <w:rPr>
          <w:rFonts w:asciiTheme="minorHAnsi" w:hAnsiTheme="minorHAnsi" w:cstheme="minorHAnsi"/>
          <w:sz w:val="20"/>
          <w:szCs w:val="20"/>
          <w:lang w:val="en-GB"/>
        </w:rPr>
      </w:pPr>
      <w:r w:rsidRPr="00E24856">
        <w:rPr>
          <w:rFonts w:asciiTheme="minorHAnsi" w:hAnsiTheme="minorHAnsi" w:cstheme="minorHAnsi"/>
          <w:b/>
          <w:bCs/>
          <w:sz w:val="20"/>
          <w:szCs w:val="20"/>
          <w:lang w:val="en-GB"/>
        </w:rPr>
        <w:t xml:space="preserve">Bachelor </w:t>
      </w:r>
      <w:r w:rsidR="004E7838" w:rsidRPr="00E24856">
        <w:rPr>
          <w:rFonts w:asciiTheme="minorHAnsi" w:hAnsiTheme="minorHAnsi" w:cstheme="minorHAnsi"/>
          <w:b/>
          <w:bCs/>
          <w:sz w:val="20"/>
          <w:szCs w:val="20"/>
          <w:lang w:val="en-GB"/>
        </w:rPr>
        <w:t xml:space="preserve">of Science </w:t>
      </w:r>
      <w:r w:rsidRPr="00E24856">
        <w:rPr>
          <w:rFonts w:asciiTheme="minorHAnsi" w:hAnsiTheme="minorHAnsi" w:cstheme="minorHAnsi"/>
          <w:b/>
          <w:bCs/>
          <w:sz w:val="20"/>
          <w:szCs w:val="20"/>
          <w:lang w:val="en-GB"/>
        </w:rPr>
        <w:t>(</w:t>
      </w:r>
      <w:r w:rsidRPr="00E24856">
        <w:rPr>
          <w:rFonts w:asciiTheme="minorHAnsi" w:hAnsiTheme="minorHAnsi" w:cstheme="minorHAnsi"/>
          <w:b/>
          <w:bCs/>
          <w:sz w:val="20"/>
          <w:szCs w:val="20"/>
          <w:lang w:val="en-IN"/>
        </w:rPr>
        <w:t>B. Sc.</w:t>
      </w:r>
      <w:r w:rsidR="008407A7" w:rsidRPr="00E24856">
        <w:rPr>
          <w:rFonts w:asciiTheme="minorHAnsi" w:hAnsiTheme="minorHAnsi" w:cstheme="minorHAnsi"/>
          <w:b/>
          <w:bCs/>
          <w:sz w:val="20"/>
          <w:szCs w:val="20"/>
          <w:lang w:val="en-IN"/>
        </w:rPr>
        <w:t>)</w:t>
      </w:r>
      <w:r w:rsidRPr="00E24856">
        <w:rPr>
          <w:rFonts w:asciiTheme="minorHAnsi" w:hAnsiTheme="minorHAnsi" w:cstheme="minorHAnsi"/>
          <w:b/>
          <w:bCs/>
          <w:sz w:val="20"/>
          <w:szCs w:val="20"/>
          <w:lang w:val="en-IN"/>
        </w:rPr>
        <w:t xml:space="preserve"> in Computer Science </w:t>
      </w:r>
      <w:r w:rsidR="004E7838" w:rsidRPr="00E24856">
        <w:rPr>
          <w:rFonts w:asciiTheme="minorHAnsi" w:hAnsiTheme="minorHAnsi" w:cstheme="minorHAnsi"/>
          <w:sz w:val="20"/>
          <w:szCs w:val="20"/>
          <w:lang w:val="en-GB"/>
        </w:rPr>
        <w:t xml:space="preserve">from </w:t>
      </w:r>
      <w:r w:rsidR="00105C37" w:rsidRPr="00E24856">
        <w:rPr>
          <w:rFonts w:asciiTheme="minorHAnsi" w:hAnsiTheme="minorHAnsi" w:cstheme="minorHAnsi"/>
          <w:sz w:val="20"/>
          <w:szCs w:val="20"/>
          <w:lang w:val="en-GB"/>
        </w:rPr>
        <w:t>St. Joseph’s College</w:t>
      </w:r>
      <w:r w:rsidR="00F44FA7">
        <w:rPr>
          <w:rFonts w:asciiTheme="minorHAnsi" w:hAnsiTheme="minorHAnsi" w:cstheme="minorHAnsi"/>
          <w:sz w:val="20"/>
          <w:szCs w:val="20"/>
          <w:lang w:val="en-GB"/>
        </w:rPr>
        <w:t xml:space="preserve">, </w:t>
      </w:r>
      <w:r w:rsidR="00F44FA7" w:rsidRPr="00F44FA7">
        <w:rPr>
          <w:rFonts w:asciiTheme="minorHAnsi" w:hAnsiTheme="minorHAnsi" w:cstheme="minorHAnsi"/>
          <w:sz w:val="20"/>
          <w:szCs w:val="20"/>
        </w:rPr>
        <w:t>Bharathidasan University</w:t>
      </w:r>
      <w:r w:rsidR="00F44FA7">
        <w:rPr>
          <w:rFonts w:asciiTheme="minorHAnsi" w:hAnsiTheme="minorHAnsi" w:cstheme="minorHAnsi"/>
          <w:sz w:val="20"/>
          <w:szCs w:val="20"/>
        </w:rPr>
        <w:t>, India</w:t>
      </w:r>
      <w:r w:rsidR="00405B4E" w:rsidRPr="00E24856">
        <w:rPr>
          <w:rFonts w:asciiTheme="minorHAnsi" w:hAnsiTheme="minorHAnsi" w:cstheme="minorHAnsi"/>
          <w:i/>
          <w:iCs/>
          <w:sz w:val="20"/>
          <w:szCs w:val="20"/>
          <w:lang w:val="en-GB"/>
        </w:rPr>
        <w:tab/>
      </w:r>
      <w:r w:rsidR="00105C37" w:rsidRPr="00E24856">
        <w:rPr>
          <w:rFonts w:asciiTheme="minorHAnsi" w:hAnsiTheme="minorHAnsi" w:cstheme="minorHAnsi"/>
          <w:sz w:val="20"/>
          <w:szCs w:val="20"/>
          <w:lang w:val="en-GB"/>
        </w:rPr>
        <w:t>2003 - 2006</w:t>
      </w:r>
    </w:p>
    <w:sectPr w:rsidR="00593D25" w:rsidRPr="00E24856" w:rsidSect="002547B3">
      <w:headerReference w:type="even" r:id="rId20"/>
      <w:headerReference w:type="default" r:id="rId21"/>
      <w:footerReference w:type="even" r:id="rId22"/>
      <w:footerReference w:type="default" r:id="rId23"/>
      <w:headerReference w:type="first" r:id="rId24"/>
      <w:footerReference w:type="first" r:id="rId25"/>
      <w:type w:val="continuous"/>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A8CB" w14:textId="77777777" w:rsidR="005A44F8" w:rsidRDefault="005A44F8" w:rsidP="00DC746F">
      <w:pPr>
        <w:spacing w:line="240" w:lineRule="auto"/>
      </w:pPr>
      <w:r>
        <w:separator/>
      </w:r>
    </w:p>
  </w:endnote>
  <w:endnote w:type="continuationSeparator" w:id="0">
    <w:p w14:paraId="01893378" w14:textId="77777777" w:rsidR="005A44F8" w:rsidRDefault="005A44F8" w:rsidP="00DC7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SemiBold">
    <w:panose1 w:val="020B0604020202020204"/>
    <w:charset w:val="00"/>
    <w:family w:val="swiss"/>
    <w:notTrueType/>
    <w:pitch w:val="variable"/>
    <w:sig w:usb0="E00002FF" w:usb1="1200A1FF" w:usb2="00000001" w:usb3="00000000" w:csb0="0000019F" w:csb1="00000000"/>
  </w:font>
  <w:font w:name="Roboto Medium">
    <w:panose1 w:val="02000000000000000000"/>
    <w:charset w:val="00"/>
    <w:family w:val="auto"/>
    <w:pitch w:val="variable"/>
    <w:sig w:usb0="E0000AFF" w:usb1="5000217F" w:usb2="00000021" w:usb3="00000000" w:csb0="0000019F" w:csb1="00000000"/>
  </w:font>
  <w:font w:name="Inter Medium">
    <w:panose1 w:val="020B0604020202020204"/>
    <w:charset w:val="00"/>
    <w:family w:val="swiss"/>
    <w:notTrueType/>
    <w:pitch w:val="variable"/>
    <w:sig w:usb0="E00002FF" w:usb1="1200A1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B0B7" w14:textId="77777777" w:rsidR="00DC746F" w:rsidRDefault="00DC7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18DF" w14:textId="77777777" w:rsidR="00DC746F" w:rsidRDefault="00DC74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5358" w14:textId="77777777" w:rsidR="00DC746F" w:rsidRDefault="00DC7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037A9" w14:textId="77777777" w:rsidR="005A44F8" w:rsidRDefault="005A44F8" w:rsidP="00DC746F">
      <w:pPr>
        <w:spacing w:line="240" w:lineRule="auto"/>
      </w:pPr>
      <w:r>
        <w:separator/>
      </w:r>
    </w:p>
  </w:footnote>
  <w:footnote w:type="continuationSeparator" w:id="0">
    <w:p w14:paraId="541BA951" w14:textId="77777777" w:rsidR="005A44F8" w:rsidRDefault="005A44F8" w:rsidP="00DC74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5B90" w14:textId="77777777" w:rsidR="00DC746F" w:rsidRDefault="00DC7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0B99" w14:textId="77777777" w:rsidR="00DC746F" w:rsidRDefault="00DC7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4E4D" w14:textId="77777777" w:rsidR="00DC746F" w:rsidRDefault="00DC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52F92"/>
    <w:multiLevelType w:val="hybridMultilevel"/>
    <w:tmpl w:val="BFD03370"/>
    <w:lvl w:ilvl="0" w:tplc="9D3A6974">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5E250A"/>
    <w:multiLevelType w:val="hybridMultilevel"/>
    <w:tmpl w:val="78526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560115">
    <w:abstractNumId w:val="1"/>
  </w:num>
  <w:num w:numId="2" w16cid:durableId="61868403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AE"/>
    <w:rsid w:val="00003BCB"/>
    <w:rsid w:val="00005D51"/>
    <w:rsid w:val="00006CC1"/>
    <w:rsid w:val="00016589"/>
    <w:rsid w:val="0002299E"/>
    <w:rsid w:val="0002402D"/>
    <w:rsid w:val="000248E9"/>
    <w:rsid w:val="00026803"/>
    <w:rsid w:val="00027E99"/>
    <w:rsid w:val="000316D1"/>
    <w:rsid w:val="0003373C"/>
    <w:rsid w:val="00036284"/>
    <w:rsid w:val="0003738F"/>
    <w:rsid w:val="0004108E"/>
    <w:rsid w:val="00041BFE"/>
    <w:rsid w:val="00043675"/>
    <w:rsid w:val="00044BC9"/>
    <w:rsid w:val="000451B0"/>
    <w:rsid w:val="0005124E"/>
    <w:rsid w:val="00053067"/>
    <w:rsid w:val="00057661"/>
    <w:rsid w:val="0006569F"/>
    <w:rsid w:val="00066BF2"/>
    <w:rsid w:val="00070A77"/>
    <w:rsid w:val="0007210B"/>
    <w:rsid w:val="00077362"/>
    <w:rsid w:val="00080C43"/>
    <w:rsid w:val="00081187"/>
    <w:rsid w:val="000821A6"/>
    <w:rsid w:val="0008500A"/>
    <w:rsid w:val="0009347A"/>
    <w:rsid w:val="000A0830"/>
    <w:rsid w:val="000A311B"/>
    <w:rsid w:val="000A6E56"/>
    <w:rsid w:val="000B09CB"/>
    <w:rsid w:val="000B5EC2"/>
    <w:rsid w:val="000B7E8D"/>
    <w:rsid w:val="000C0ED7"/>
    <w:rsid w:val="000C53C1"/>
    <w:rsid w:val="000C53C9"/>
    <w:rsid w:val="000D041B"/>
    <w:rsid w:val="000D04A3"/>
    <w:rsid w:val="000D2CCB"/>
    <w:rsid w:val="000E10BC"/>
    <w:rsid w:val="000E224E"/>
    <w:rsid w:val="000E38C8"/>
    <w:rsid w:val="000E7763"/>
    <w:rsid w:val="00104AA3"/>
    <w:rsid w:val="001051A8"/>
    <w:rsid w:val="00105C37"/>
    <w:rsid w:val="00106585"/>
    <w:rsid w:val="00111E34"/>
    <w:rsid w:val="00114E9B"/>
    <w:rsid w:val="0012133D"/>
    <w:rsid w:val="00124EDA"/>
    <w:rsid w:val="0012659F"/>
    <w:rsid w:val="00126E59"/>
    <w:rsid w:val="001277DB"/>
    <w:rsid w:val="00130A37"/>
    <w:rsid w:val="00134283"/>
    <w:rsid w:val="0013647B"/>
    <w:rsid w:val="00143567"/>
    <w:rsid w:val="00150EE3"/>
    <w:rsid w:val="001513ED"/>
    <w:rsid w:val="00151CBE"/>
    <w:rsid w:val="001528A1"/>
    <w:rsid w:val="00154BD0"/>
    <w:rsid w:val="001568C8"/>
    <w:rsid w:val="00156927"/>
    <w:rsid w:val="00157F97"/>
    <w:rsid w:val="0016129B"/>
    <w:rsid w:val="001616E2"/>
    <w:rsid w:val="00171E9D"/>
    <w:rsid w:val="001756D6"/>
    <w:rsid w:val="001823AE"/>
    <w:rsid w:val="00186A9F"/>
    <w:rsid w:val="00190BAF"/>
    <w:rsid w:val="001945B4"/>
    <w:rsid w:val="00196125"/>
    <w:rsid w:val="00196AB4"/>
    <w:rsid w:val="001A12AD"/>
    <w:rsid w:val="001A1587"/>
    <w:rsid w:val="001B1737"/>
    <w:rsid w:val="001C34AE"/>
    <w:rsid w:val="001C7807"/>
    <w:rsid w:val="001D1D5E"/>
    <w:rsid w:val="001D29C1"/>
    <w:rsid w:val="001D4967"/>
    <w:rsid w:val="001E628B"/>
    <w:rsid w:val="001F1AB4"/>
    <w:rsid w:val="001F4E6B"/>
    <w:rsid w:val="001F6ADA"/>
    <w:rsid w:val="00205850"/>
    <w:rsid w:val="00212F81"/>
    <w:rsid w:val="002159EA"/>
    <w:rsid w:val="00224C7A"/>
    <w:rsid w:val="00226662"/>
    <w:rsid w:val="00242BEB"/>
    <w:rsid w:val="002432AC"/>
    <w:rsid w:val="00243E2C"/>
    <w:rsid w:val="0024540D"/>
    <w:rsid w:val="002474E7"/>
    <w:rsid w:val="002507B0"/>
    <w:rsid w:val="002542CF"/>
    <w:rsid w:val="002547B3"/>
    <w:rsid w:val="00255B03"/>
    <w:rsid w:val="00256559"/>
    <w:rsid w:val="0025703A"/>
    <w:rsid w:val="00257B41"/>
    <w:rsid w:val="00260455"/>
    <w:rsid w:val="0026282C"/>
    <w:rsid w:val="002636D0"/>
    <w:rsid w:val="0026488F"/>
    <w:rsid w:val="0027463C"/>
    <w:rsid w:val="00284578"/>
    <w:rsid w:val="002918CB"/>
    <w:rsid w:val="002924A5"/>
    <w:rsid w:val="00294705"/>
    <w:rsid w:val="00294ECF"/>
    <w:rsid w:val="002A6E2C"/>
    <w:rsid w:val="002A7151"/>
    <w:rsid w:val="002B6ABB"/>
    <w:rsid w:val="002C02ED"/>
    <w:rsid w:val="002C089A"/>
    <w:rsid w:val="002D11A9"/>
    <w:rsid w:val="002D436C"/>
    <w:rsid w:val="002E07DA"/>
    <w:rsid w:val="002E4030"/>
    <w:rsid w:val="002E5227"/>
    <w:rsid w:val="002E6B4E"/>
    <w:rsid w:val="002E7458"/>
    <w:rsid w:val="002E7482"/>
    <w:rsid w:val="002F0EF8"/>
    <w:rsid w:val="002F2A1A"/>
    <w:rsid w:val="002F6B6F"/>
    <w:rsid w:val="00300D44"/>
    <w:rsid w:val="003055FC"/>
    <w:rsid w:val="00312809"/>
    <w:rsid w:val="0031325E"/>
    <w:rsid w:val="00313F87"/>
    <w:rsid w:val="00314057"/>
    <w:rsid w:val="00314E80"/>
    <w:rsid w:val="003160D1"/>
    <w:rsid w:val="00322BAD"/>
    <w:rsid w:val="00322DF3"/>
    <w:rsid w:val="00324574"/>
    <w:rsid w:val="00324723"/>
    <w:rsid w:val="00332628"/>
    <w:rsid w:val="00333372"/>
    <w:rsid w:val="0033566F"/>
    <w:rsid w:val="003359C1"/>
    <w:rsid w:val="003409A7"/>
    <w:rsid w:val="00343C9B"/>
    <w:rsid w:val="00350550"/>
    <w:rsid w:val="003510C8"/>
    <w:rsid w:val="003530A0"/>
    <w:rsid w:val="00357037"/>
    <w:rsid w:val="00361310"/>
    <w:rsid w:val="00363183"/>
    <w:rsid w:val="00364420"/>
    <w:rsid w:val="003648F0"/>
    <w:rsid w:val="00366DBE"/>
    <w:rsid w:val="00375A3A"/>
    <w:rsid w:val="00382144"/>
    <w:rsid w:val="003828B2"/>
    <w:rsid w:val="00383885"/>
    <w:rsid w:val="00385875"/>
    <w:rsid w:val="0038782D"/>
    <w:rsid w:val="003A3226"/>
    <w:rsid w:val="003A41B9"/>
    <w:rsid w:val="003A519D"/>
    <w:rsid w:val="003A6A97"/>
    <w:rsid w:val="003B50A5"/>
    <w:rsid w:val="003B702D"/>
    <w:rsid w:val="003C4818"/>
    <w:rsid w:val="003D29C1"/>
    <w:rsid w:val="003D35E6"/>
    <w:rsid w:val="003D59EA"/>
    <w:rsid w:val="003D5C34"/>
    <w:rsid w:val="003D6134"/>
    <w:rsid w:val="003E1C06"/>
    <w:rsid w:val="003E2B07"/>
    <w:rsid w:val="003E7614"/>
    <w:rsid w:val="003E7FE6"/>
    <w:rsid w:val="003F02AE"/>
    <w:rsid w:val="003F68C0"/>
    <w:rsid w:val="003F6C55"/>
    <w:rsid w:val="003F7A7D"/>
    <w:rsid w:val="00405B4E"/>
    <w:rsid w:val="00406246"/>
    <w:rsid w:val="00406CD6"/>
    <w:rsid w:val="00406D24"/>
    <w:rsid w:val="00411211"/>
    <w:rsid w:val="00412734"/>
    <w:rsid w:val="004130AB"/>
    <w:rsid w:val="0041688A"/>
    <w:rsid w:val="00420D86"/>
    <w:rsid w:val="0043261C"/>
    <w:rsid w:val="004332BF"/>
    <w:rsid w:val="00433E0D"/>
    <w:rsid w:val="00435F02"/>
    <w:rsid w:val="0044538C"/>
    <w:rsid w:val="00446F7B"/>
    <w:rsid w:val="00447368"/>
    <w:rsid w:val="00447976"/>
    <w:rsid w:val="004506DF"/>
    <w:rsid w:val="00450C1F"/>
    <w:rsid w:val="00451F37"/>
    <w:rsid w:val="00455F7B"/>
    <w:rsid w:val="00470EB8"/>
    <w:rsid w:val="004777FB"/>
    <w:rsid w:val="00481139"/>
    <w:rsid w:val="00484E00"/>
    <w:rsid w:val="00487168"/>
    <w:rsid w:val="00491EB8"/>
    <w:rsid w:val="00494988"/>
    <w:rsid w:val="00497A0B"/>
    <w:rsid w:val="00497FAE"/>
    <w:rsid w:val="004A45CE"/>
    <w:rsid w:val="004A782D"/>
    <w:rsid w:val="004A7DD5"/>
    <w:rsid w:val="004B00DC"/>
    <w:rsid w:val="004B2386"/>
    <w:rsid w:val="004B7562"/>
    <w:rsid w:val="004C133A"/>
    <w:rsid w:val="004C2816"/>
    <w:rsid w:val="004D14CC"/>
    <w:rsid w:val="004D3F07"/>
    <w:rsid w:val="004D5676"/>
    <w:rsid w:val="004E7773"/>
    <w:rsid w:val="004E7838"/>
    <w:rsid w:val="004E783A"/>
    <w:rsid w:val="004F0CC0"/>
    <w:rsid w:val="004F0DD5"/>
    <w:rsid w:val="004F3574"/>
    <w:rsid w:val="004F4DA0"/>
    <w:rsid w:val="004F7246"/>
    <w:rsid w:val="005040EF"/>
    <w:rsid w:val="005068E5"/>
    <w:rsid w:val="00507780"/>
    <w:rsid w:val="00510BD6"/>
    <w:rsid w:val="00511D5D"/>
    <w:rsid w:val="00521797"/>
    <w:rsid w:val="00521FCD"/>
    <w:rsid w:val="00525034"/>
    <w:rsid w:val="00527AEF"/>
    <w:rsid w:val="005356BE"/>
    <w:rsid w:val="00536725"/>
    <w:rsid w:val="00545A48"/>
    <w:rsid w:val="00551B62"/>
    <w:rsid w:val="005610A7"/>
    <w:rsid w:val="005643A6"/>
    <w:rsid w:val="00564B59"/>
    <w:rsid w:val="00573DB4"/>
    <w:rsid w:val="005742B7"/>
    <w:rsid w:val="005758E9"/>
    <w:rsid w:val="00580CAF"/>
    <w:rsid w:val="0058171E"/>
    <w:rsid w:val="00584364"/>
    <w:rsid w:val="0058589E"/>
    <w:rsid w:val="00593D25"/>
    <w:rsid w:val="0059439D"/>
    <w:rsid w:val="005A3E2E"/>
    <w:rsid w:val="005A44F8"/>
    <w:rsid w:val="005A6F74"/>
    <w:rsid w:val="005A72B6"/>
    <w:rsid w:val="005A7634"/>
    <w:rsid w:val="005B09E0"/>
    <w:rsid w:val="005B1DEB"/>
    <w:rsid w:val="005B59AA"/>
    <w:rsid w:val="005B6292"/>
    <w:rsid w:val="005C5929"/>
    <w:rsid w:val="005C6070"/>
    <w:rsid w:val="005D1C6D"/>
    <w:rsid w:val="005D55A6"/>
    <w:rsid w:val="005D6153"/>
    <w:rsid w:val="005D6449"/>
    <w:rsid w:val="005E7512"/>
    <w:rsid w:val="005F543F"/>
    <w:rsid w:val="00606D8E"/>
    <w:rsid w:val="00611AA3"/>
    <w:rsid w:val="0061684C"/>
    <w:rsid w:val="00620E50"/>
    <w:rsid w:val="00622E9E"/>
    <w:rsid w:val="00623295"/>
    <w:rsid w:val="006241A8"/>
    <w:rsid w:val="00624F2E"/>
    <w:rsid w:val="00626539"/>
    <w:rsid w:val="00627C58"/>
    <w:rsid w:val="00631513"/>
    <w:rsid w:val="006319E9"/>
    <w:rsid w:val="00641C5A"/>
    <w:rsid w:val="0064625C"/>
    <w:rsid w:val="006466F3"/>
    <w:rsid w:val="006547A7"/>
    <w:rsid w:val="0065664A"/>
    <w:rsid w:val="0066458B"/>
    <w:rsid w:val="00667244"/>
    <w:rsid w:val="0067161D"/>
    <w:rsid w:val="00676A2E"/>
    <w:rsid w:val="00680F87"/>
    <w:rsid w:val="0068297A"/>
    <w:rsid w:val="0069033E"/>
    <w:rsid w:val="00693643"/>
    <w:rsid w:val="006A25AD"/>
    <w:rsid w:val="006A2EFD"/>
    <w:rsid w:val="006A6F2B"/>
    <w:rsid w:val="006B2B87"/>
    <w:rsid w:val="006C48DC"/>
    <w:rsid w:val="006C6136"/>
    <w:rsid w:val="006C7D25"/>
    <w:rsid w:val="006D075A"/>
    <w:rsid w:val="006D3D65"/>
    <w:rsid w:val="006D7256"/>
    <w:rsid w:val="006D7D82"/>
    <w:rsid w:val="006E40E2"/>
    <w:rsid w:val="006E50E0"/>
    <w:rsid w:val="006E6359"/>
    <w:rsid w:val="006E7224"/>
    <w:rsid w:val="006F5A9B"/>
    <w:rsid w:val="006F70F4"/>
    <w:rsid w:val="0070074D"/>
    <w:rsid w:val="0070175F"/>
    <w:rsid w:val="00703C22"/>
    <w:rsid w:val="00706CAA"/>
    <w:rsid w:val="007114EA"/>
    <w:rsid w:val="007131AE"/>
    <w:rsid w:val="007158EE"/>
    <w:rsid w:val="00720625"/>
    <w:rsid w:val="0072111D"/>
    <w:rsid w:val="00727B52"/>
    <w:rsid w:val="00731391"/>
    <w:rsid w:val="00731566"/>
    <w:rsid w:val="00732D59"/>
    <w:rsid w:val="007430EF"/>
    <w:rsid w:val="00744191"/>
    <w:rsid w:val="007445E3"/>
    <w:rsid w:val="00746E70"/>
    <w:rsid w:val="007611BC"/>
    <w:rsid w:val="00765507"/>
    <w:rsid w:val="007662E8"/>
    <w:rsid w:val="00773243"/>
    <w:rsid w:val="007916BA"/>
    <w:rsid w:val="0079181A"/>
    <w:rsid w:val="00791E79"/>
    <w:rsid w:val="007957C8"/>
    <w:rsid w:val="007A3B46"/>
    <w:rsid w:val="007A5253"/>
    <w:rsid w:val="007B0B76"/>
    <w:rsid w:val="007B1DB6"/>
    <w:rsid w:val="007B2074"/>
    <w:rsid w:val="007B546C"/>
    <w:rsid w:val="007B5640"/>
    <w:rsid w:val="007B5E11"/>
    <w:rsid w:val="007C1D29"/>
    <w:rsid w:val="007C38B6"/>
    <w:rsid w:val="007C47A0"/>
    <w:rsid w:val="007C4BD1"/>
    <w:rsid w:val="007D10E4"/>
    <w:rsid w:val="007D14C7"/>
    <w:rsid w:val="007D7EBF"/>
    <w:rsid w:val="007E0D64"/>
    <w:rsid w:val="007E1BE4"/>
    <w:rsid w:val="007E2CB4"/>
    <w:rsid w:val="007E4742"/>
    <w:rsid w:val="007E6AFB"/>
    <w:rsid w:val="007E7DCE"/>
    <w:rsid w:val="007F0B2D"/>
    <w:rsid w:val="007F1197"/>
    <w:rsid w:val="007F285E"/>
    <w:rsid w:val="007F3D86"/>
    <w:rsid w:val="00806A44"/>
    <w:rsid w:val="00811B38"/>
    <w:rsid w:val="008144A2"/>
    <w:rsid w:val="00821A19"/>
    <w:rsid w:val="00832DA1"/>
    <w:rsid w:val="008407A7"/>
    <w:rsid w:val="008414C9"/>
    <w:rsid w:val="008439E7"/>
    <w:rsid w:val="00850083"/>
    <w:rsid w:val="00850884"/>
    <w:rsid w:val="00851190"/>
    <w:rsid w:val="00851FE5"/>
    <w:rsid w:val="00855839"/>
    <w:rsid w:val="008606DE"/>
    <w:rsid w:val="00861203"/>
    <w:rsid w:val="008634E8"/>
    <w:rsid w:val="0086795C"/>
    <w:rsid w:val="00870BDC"/>
    <w:rsid w:val="00871D75"/>
    <w:rsid w:val="00880D5A"/>
    <w:rsid w:val="008821C4"/>
    <w:rsid w:val="00882F4E"/>
    <w:rsid w:val="008850CD"/>
    <w:rsid w:val="00886C60"/>
    <w:rsid w:val="008919F3"/>
    <w:rsid w:val="00893642"/>
    <w:rsid w:val="00893ADB"/>
    <w:rsid w:val="00893D4D"/>
    <w:rsid w:val="008953B1"/>
    <w:rsid w:val="008A03CC"/>
    <w:rsid w:val="008A1459"/>
    <w:rsid w:val="008A3CCA"/>
    <w:rsid w:val="008A6864"/>
    <w:rsid w:val="008A73E0"/>
    <w:rsid w:val="008B1799"/>
    <w:rsid w:val="008B3687"/>
    <w:rsid w:val="008B3D37"/>
    <w:rsid w:val="008B597C"/>
    <w:rsid w:val="008B7166"/>
    <w:rsid w:val="008C42C7"/>
    <w:rsid w:val="008C43EF"/>
    <w:rsid w:val="008C6759"/>
    <w:rsid w:val="008D07C1"/>
    <w:rsid w:val="008D1B2D"/>
    <w:rsid w:val="008E2B0D"/>
    <w:rsid w:val="008E2C4A"/>
    <w:rsid w:val="008E4452"/>
    <w:rsid w:val="008E4D06"/>
    <w:rsid w:val="008E4F23"/>
    <w:rsid w:val="008E553E"/>
    <w:rsid w:val="0090577D"/>
    <w:rsid w:val="00907B58"/>
    <w:rsid w:val="0091329B"/>
    <w:rsid w:val="00916051"/>
    <w:rsid w:val="00916BC7"/>
    <w:rsid w:val="00921F15"/>
    <w:rsid w:val="009228A1"/>
    <w:rsid w:val="0092353D"/>
    <w:rsid w:val="009254BE"/>
    <w:rsid w:val="00925668"/>
    <w:rsid w:val="00925E96"/>
    <w:rsid w:val="00925E9D"/>
    <w:rsid w:val="00927028"/>
    <w:rsid w:val="00933308"/>
    <w:rsid w:val="009359BE"/>
    <w:rsid w:val="00940544"/>
    <w:rsid w:val="00941F3A"/>
    <w:rsid w:val="0094500D"/>
    <w:rsid w:val="00945506"/>
    <w:rsid w:val="0094622D"/>
    <w:rsid w:val="00953587"/>
    <w:rsid w:val="00960C2D"/>
    <w:rsid w:val="009619F9"/>
    <w:rsid w:val="00961CF7"/>
    <w:rsid w:val="00963845"/>
    <w:rsid w:val="009729A2"/>
    <w:rsid w:val="009737CE"/>
    <w:rsid w:val="00975488"/>
    <w:rsid w:val="00980CD5"/>
    <w:rsid w:val="00982969"/>
    <w:rsid w:val="00983971"/>
    <w:rsid w:val="00990D67"/>
    <w:rsid w:val="009936B5"/>
    <w:rsid w:val="00997B89"/>
    <w:rsid w:val="009A4109"/>
    <w:rsid w:val="009A4776"/>
    <w:rsid w:val="009A6725"/>
    <w:rsid w:val="009B30AA"/>
    <w:rsid w:val="009B3681"/>
    <w:rsid w:val="009B67FA"/>
    <w:rsid w:val="009C1036"/>
    <w:rsid w:val="009D2B60"/>
    <w:rsid w:val="009D2FA2"/>
    <w:rsid w:val="009D4BB8"/>
    <w:rsid w:val="009D6B5A"/>
    <w:rsid w:val="009E3058"/>
    <w:rsid w:val="009E57D7"/>
    <w:rsid w:val="009E5A24"/>
    <w:rsid w:val="009F1D62"/>
    <w:rsid w:val="009F1F2F"/>
    <w:rsid w:val="009F4EBE"/>
    <w:rsid w:val="009F6128"/>
    <w:rsid w:val="009F6268"/>
    <w:rsid w:val="009F7AE9"/>
    <w:rsid w:val="00A02B4F"/>
    <w:rsid w:val="00A0438E"/>
    <w:rsid w:val="00A13BF7"/>
    <w:rsid w:val="00A21AFB"/>
    <w:rsid w:val="00A25EBE"/>
    <w:rsid w:val="00A32CB9"/>
    <w:rsid w:val="00A33223"/>
    <w:rsid w:val="00A34DE4"/>
    <w:rsid w:val="00A43D55"/>
    <w:rsid w:val="00A44E8E"/>
    <w:rsid w:val="00A462CF"/>
    <w:rsid w:val="00A53A70"/>
    <w:rsid w:val="00A54D34"/>
    <w:rsid w:val="00A56036"/>
    <w:rsid w:val="00A64011"/>
    <w:rsid w:val="00A67684"/>
    <w:rsid w:val="00A736FF"/>
    <w:rsid w:val="00A74AE7"/>
    <w:rsid w:val="00A758C6"/>
    <w:rsid w:val="00A75FCA"/>
    <w:rsid w:val="00A77944"/>
    <w:rsid w:val="00A8630B"/>
    <w:rsid w:val="00A9039F"/>
    <w:rsid w:val="00A90F85"/>
    <w:rsid w:val="00A9192D"/>
    <w:rsid w:val="00A92DB5"/>
    <w:rsid w:val="00A93289"/>
    <w:rsid w:val="00A93A09"/>
    <w:rsid w:val="00AA05D1"/>
    <w:rsid w:val="00AA20DB"/>
    <w:rsid w:val="00AA37CD"/>
    <w:rsid w:val="00AA5CE8"/>
    <w:rsid w:val="00AA69A5"/>
    <w:rsid w:val="00AB0AE2"/>
    <w:rsid w:val="00AB4179"/>
    <w:rsid w:val="00AB664D"/>
    <w:rsid w:val="00AB6701"/>
    <w:rsid w:val="00AC0D24"/>
    <w:rsid w:val="00AC2519"/>
    <w:rsid w:val="00AC6E4A"/>
    <w:rsid w:val="00AD0DF2"/>
    <w:rsid w:val="00AD2486"/>
    <w:rsid w:val="00AD6A58"/>
    <w:rsid w:val="00AE275C"/>
    <w:rsid w:val="00AE3DB0"/>
    <w:rsid w:val="00AE4D97"/>
    <w:rsid w:val="00AE7D1A"/>
    <w:rsid w:val="00AF0461"/>
    <w:rsid w:val="00B04D78"/>
    <w:rsid w:val="00B06908"/>
    <w:rsid w:val="00B06B75"/>
    <w:rsid w:val="00B12FFC"/>
    <w:rsid w:val="00B14FD9"/>
    <w:rsid w:val="00B16E33"/>
    <w:rsid w:val="00B20FCA"/>
    <w:rsid w:val="00B22925"/>
    <w:rsid w:val="00B305FF"/>
    <w:rsid w:val="00B30A5F"/>
    <w:rsid w:val="00B3224E"/>
    <w:rsid w:val="00B32586"/>
    <w:rsid w:val="00B3477A"/>
    <w:rsid w:val="00B40EAE"/>
    <w:rsid w:val="00B430F9"/>
    <w:rsid w:val="00B43A6B"/>
    <w:rsid w:val="00B44DED"/>
    <w:rsid w:val="00B55AC5"/>
    <w:rsid w:val="00B57DA5"/>
    <w:rsid w:val="00B65B67"/>
    <w:rsid w:val="00B76AA0"/>
    <w:rsid w:val="00B777C9"/>
    <w:rsid w:val="00B81354"/>
    <w:rsid w:val="00B81E02"/>
    <w:rsid w:val="00B86120"/>
    <w:rsid w:val="00B877A4"/>
    <w:rsid w:val="00B97583"/>
    <w:rsid w:val="00BA517E"/>
    <w:rsid w:val="00BB6997"/>
    <w:rsid w:val="00BC0094"/>
    <w:rsid w:val="00BC2CE2"/>
    <w:rsid w:val="00BC64BD"/>
    <w:rsid w:val="00BC7982"/>
    <w:rsid w:val="00BD55CD"/>
    <w:rsid w:val="00BD654E"/>
    <w:rsid w:val="00BE65C4"/>
    <w:rsid w:val="00BE6C32"/>
    <w:rsid w:val="00BF47E1"/>
    <w:rsid w:val="00C0224B"/>
    <w:rsid w:val="00C034BA"/>
    <w:rsid w:val="00C04531"/>
    <w:rsid w:val="00C0499E"/>
    <w:rsid w:val="00C076CC"/>
    <w:rsid w:val="00C15A5C"/>
    <w:rsid w:val="00C15F77"/>
    <w:rsid w:val="00C2001E"/>
    <w:rsid w:val="00C25C49"/>
    <w:rsid w:val="00C36734"/>
    <w:rsid w:val="00C37515"/>
    <w:rsid w:val="00C407EC"/>
    <w:rsid w:val="00C42263"/>
    <w:rsid w:val="00C42802"/>
    <w:rsid w:val="00C42F22"/>
    <w:rsid w:val="00C479BD"/>
    <w:rsid w:val="00C56048"/>
    <w:rsid w:val="00C56BE1"/>
    <w:rsid w:val="00C61627"/>
    <w:rsid w:val="00C6355B"/>
    <w:rsid w:val="00C654B5"/>
    <w:rsid w:val="00C703E5"/>
    <w:rsid w:val="00C715CE"/>
    <w:rsid w:val="00C75493"/>
    <w:rsid w:val="00C754FC"/>
    <w:rsid w:val="00C75B09"/>
    <w:rsid w:val="00C76927"/>
    <w:rsid w:val="00C83E0B"/>
    <w:rsid w:val="00C926E7"/>
    <w:rsid w:val="00CA2648"/>
    <w:rsid w:val="00CA278E"/>
    <w:rsid w:val="00CA3FE3"/>
    <w:rsid w:val="00CA4883"/>
    <w:rsid w:val="00CA7942"/>
    <w:rsid w:val="00CB0B50"/>
    <w:rsid w:val="00CB6BDE"/>
    <w:rsid w:val="00CC0E9E"/>
    <w:rsid w:val="00CC3CF6"/>
    <w:rsid w:val="00CC40BB"/>
    <w:rsid w:val="00CD03BF"/>
    <w:rsid w:val="00CD5135"/>
    <w:rsid w:val="00CD524A"/>
    <w:rsid w:val="00CD6E8C"/>
    <w:rsid w:val="00CE0468"/>
    <w:rsid w:val="00CE1962"/>
    <w:rsid w:val="00CE64E8"/>
    <w:rsid w:val="00CF4E58"/>
    <w:rsid w:val="00D02ABC"/>
    <w:rsid w:val="00D133EC"/>
    <w:rsid w:val="00D20AF9"/>
    <w:rsid w:val="00D23AA7"/>
    <w:rsid w:val="00D2630B"/>
    <w:rsid w:val="00D30657"/>
    <w:rsid w:val="00D40513"/>
    <w:rsid w:val="00D43E06"/>
    <w:rsid w:val="00D45650"/>
    <w:rsid w:val="00D51B67"/>
    <w:rsid w:val="00D5213C"/>
    <w:rsid w:val="00D66365"/>
    <w:rsid w:val="00D71B43"/>
    <w:rsid w:val="00D7375D"/>
    <w:rsid w:val="00D803E5"/>
    <w:rsid w:val="00D81E60"/>
    <w:rsid w:val="00D84FE4"/>
    <w:rsid w:val="00D87659"/>
    <w:rsid w:val="00D96F80"/>
    <w:rsid w:val="00D979D5"/>
    <w:rsid w:val="00DA1620"/>
    <w:rsid w:val="00DA2FAA"/>
    <w:rsid w:val="00DA655E"/>
    <w:rsid w:val="00DB0986"/>
    <w:rsid w:val="00DB1C74"/>
    <w:rsid w:val="00DB383C"/>
    <w:rsid w:val="00DB485B"/>
    <w:rsid w:val="00DB4A39"/>
    <w:rsid w:val="00DB78D6"/>
    <w:rsid w:val="00DC1FBC"/>
    <w:rsid w:val="00DC432F"/>
    <w:rsid w:val="00DC5B29"/>
    <w:rsid w:val="00DC746F"/>
    <w:rsid w:val="00DD2718"/>
    <w:rsid w:val="00DD4B96"/>
    <w:rsid w:val="00DE477D"/>
    <w:rsid w:val="00DE6C94"/>
    <w:rsid w:val="00DE6F1C"/>
    <w:rsid w:val="00DF1FDC"/>
    <w:rsid w:val="00DF5F37"/>
    <w:rsid w:val="00DF6013"/>
    <w:rsid w:val="00E012B2"/>
    <w:rsid w:val="00E018C8"/>
    <w:rsid w:val="00E11E0E"/>
    <w:rsid w:val="00E2008F"/>
    <w:rsid w:val="00E220B1"/>
    <w:rsid w:val="00E23C36"/>
    <w:rsid w:val="00E24856"/>
    <w:rsid w:val="00E272C6"/>
    <w:rsid w:val="00E34E68"/>
    <w:rsid w:val="00E37F87"/>
    <w:rsid w:val="00E42069"/>
    <w:rsid w:val="00E427E6"/>
    <w:rsid w:val="00E45EF1"/>
    <w:rsid w:val="00E557BC"/>
    <w:rsid w:val="00E55B97"/>
    <w:rsid w:val="00E6002E"/>
    <w:rsid w:val="00E610B1"/>
    <w:rsid w:val="00E61859"/>
    <w:rsid w:val="00E6355C"/>
    <w:rsid w:val="00E63C30"/>
    <w:rsid w:val="00E70211"/>
    <w:rsid w:val="00E71FFB"/>
    <w:rsid w:val="00E7401F"/>
    <w:rsid w:val="00E76E74"/>
    <w:rsid w:val="00E902C7"/>
    <w:rsid w:val="00EA339D"/>
    <w:rsid w:val="00EA48CA"/>
    <w:rsid w:val="00EA5569"/>
    <w:rsid w:val="00EA732D"/>
    <w:rsid w:val="00EA7C70"/>
    <w:rsid w:val="00EB09B8"/>
    <w:rsid w:val="00EB2470"/>
    <w:rsid w:val="00EB4E19"/>
    <w:rsid w:val="00EB6398"/>
    <w:rsid w:val="00EC3273"/>
    <w:rsid w:val="00EC344B"/>
    <w:rsid w:val="00ED21C1"/>
    <w:rsid w:val="00ED32F8"/>
    <w:rsid w:val="00EE09D1"/>
    <w:rsid w:val="00EE7A29"/>
    <w:rsid w:val="00EF4F1D"/>
    <w:rsid w:val="00EF4FD1"/>
    <w:rsid w:val="00F009FA"/>
    <w:rsid w:val="00F017FD"/>
    <w:rsid w:val="00F02365"/>
    <w:rsid w:val="00F03620"/>
    <w:rsid w:val="00F03F0A"/>
    <w:rsid w:val="00F125C1"/>
    <w:rsid w:val="00F12EE5"/>
    <w:rsid w:val="00F2535E"/>
    <w:rsid w:val="00F2555B"/>
    <w:rsid w:val="00F33CE1"/>
    <w:rsid w:val="00F34CA5"/>
    <w:rsid w:val="00F407DD"/>
    <w:rsid w:val="00F41272"/>
    <w:rsid w:val="00F4275B"/>
    <w:rsid w:val="00F44FA7"/>
    <w:rsid w:val="00F4788E"/>
    <w:rsid w:val="00F5270E"/>
    <w:rsid w:val="00F52DED"/>
    <w:rsid w:val="00F56D54"/>
    <w:rsid w:val="00F57C96"/>
    <w:rsid w:val="00F72D10"/>
    <w:rsid w:val="00F76E05"/>
    <w:rsid w:val="00F87FB7"/>
    <w:rsid w:val="00F92E98"/>
    <w:rsid w:val="00FA36B8"/>
    <w:rsid w:val="00FA4ABA"/>
    <w:rsid w:val="00FA4FAC"/>
    <w:rsid w:val="00FB0613"/>
    <w:rsid w:val="00FB1E09"/>
    <w:rsid w:val="00FB2338"/>
    <w:rsid w:val="00FC58D4"/>
    <w:rsid w:val="00FD3776"/>
    <w:rsid w:val="00FD44A5"/>
    <w:rsid w:val="00FD54BF"/>
    <w:rsid w:val="00FD7B90"/>
    <w:rsid w:val="00FE76C8"/>
    <w:rsid w:val="00FF2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0F84C"/>
  <w15:docId w15:val="{B950D318-2BBF-473B-950F-764DBEE6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8" w:space="0" w:color="auto"/>
        <w:bottom w:val="single" w:sz="16" w:space="6" w:color="auto"/>
      </w:pBdr>
      <w:spacing w:line="560" w:lineRule="atLeast"/>
      <w:jc w:val="center"/>
    </w:pPr>
    <w:rPr>
      <w:caps/>
      <w:sz w:val="44"/>
      <w:szCs w:val="4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sz w:val="20"/>
      <w:szCs w:val="20"/>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8" w:space="0" w:color="auto"/>
        <w:bottom w:val="single" w:sz="16" w:space="4" w:color="auto"/>
      </w:pBdr>
      <w:spacing w:line="280" w:lineRule="atLeast"/>
    </w:pPr>
    <w:rPr>
      <w:sz w:val="22"/>
      <w:szCs w:val="22"/>
    </w:rPr>
  </w:style>
  <w:style w:type="paragraph" w:customStyle="1" w:styleId="divdocumentsinglecolumn">
    <w:name w:val="div_document_singlecolumn"/>
    <w:basedOn w:val="Normal"/>
  </w:style>
  <w:style w:type="paragraph" w:customStyle="1" w:styleId="p">
    <w:name w:val="p"/>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location">
    <w:name w:val="span_joblocation"/>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character" w:customStyle="1" w:styleId="spanjobdates">
    <w:name w:val="span_jobdates"/>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paragraph" w:styleId="ListParagraph">
    <w:name w:val="List Paragraph"/>
    <w:basedOn w:val="Normal"/>
    <w:uiPriority w:val="1"/>
    <w:qFormat/>
    <w:rsid w:val="00CB0B50"/>
    <w:pPr>
      <w:spacing w:line="240" w:lineRule="auto"/>
      <w:ind w:left="720"/>
      <w:contextualSpacing/>
    </w:pPr>
    <w:rPr>
      <w:szCs w:val="20"/>
    </w:rPr>
  </w:style>
  <w:style w:type="character" w:styleId="Hyperlink">
    <w:name w:val="Hyperlink"/>
    <w:basedOn w:val="DefaultParagraphFont"/>
    <w:uiPriority w:val="99"/>
    <w:unhideWhenUsed/>
    <w:rsid w:val="00026803"/>
    <w:rPr>
      <w:color w:val="0563C1" w:themeColor="hyperlink"/>
      <w:u w:val="single"/>
    </w:rPr>
  </w:style>
  <w:style w:type="character" w:styleId="UnresolvedMention">
    <w:name w:val="Unresolved Mention"/>
    <w:basedOn w:val="DefaultParagraphFont"/>
    <w:uiPriority w:val="99"/>
    <w:semiHidden/>
    <w:unhideWhenUsed/>
    <w:rsid w:val="00026803"/>
    <w:rPr>
      <w:color w:val="605E5C"/>
      <w:shd w:val="clear" w:color="auto" w:fill="E1DFDD"/>
    </w:rPr>
  </w:style>
  <w:style w:type="table" w:styleId="TableGrid">
    <w:name w:val="Table Grid"/>
    <w:basedOn w:val="TableNormal"/>
    <w:uiPriority w:val="59"/>
    <w:rsid w:val="008D1B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46F"/>
    <w:pPr>
      <w:tabs>
        <w:tab w:val="center" w:pos="4513"/>
        <w:tab w:val="right" w:pos="9026"/>
      </w:tabs>
      <w:spacing w:line="240" w:lineRule="auto"/>
    </w:pPr>
  </w:style>
  <w:style w:type="character" w:customStyle="1" w:styleId="HeaderChar">
    <w:name w:val="Header Char"/>
    <w:basedOn w:val="DefaultParagraphFont"/>
    <w:link w:val="Header"/>
    <w:uiPriority w:val="99"/>
    <w:rsid w:val="00DC746F"/>
    <w:rPr>
      <w:sz w:val="24"/>
      <w:szCs w:val="24"/>
    </w:rPr>
  </w:style>
  <w:style w:type="paragraph" w:styleId="Footer">
    <w:name w:val="footer"/>
    <w:basedOn w:val="Normal"/>
    <w:link w:val="FooterChar"/>
    <w:uiPriority w:val="99"/>
    <w:unhideWhenUsed/>
    <w:rsid w:val="00DC746F"/>
    <w:pPr>
      <w:tabs>
        <w:tab w:val="center" w:pos="4513"/>
        <w:tab w:val="right" w:pos="9026"/>
      </w:tabs>
      <w:spacing w:line="240" w:lineRule="auto"/>
    </w:pPr>
  </w:style>
  <w:style w:type="character" w:customStyle="1" w:styleId="FooterChar">
    <w:name w:val="Footer Char"/>
    <w:basedOn w:val="DefaultParagraphFont"/>
    <w:link w:val="Footer"/>
    <w:uiPriority w:val="99"/>
    <w:rsid w:val="00DC746F"/>
    <w:rPr>
      <w:sz w:val="24"/>
      <w:szCs w:val="24"/>
    </w:rPr>
  </w:style>
  <w:style w:type="character" w:styleId="CommentReference">
    <w:name w:val="annotation reference"/>
    <w:basedOn w:val="DefaultParagraphFont"/>
    <w:uiPriority w:val="99"/>
    <w:semiHidden/>
    <w:unhideWhenUsed/>
    <w:rsid w:val="00DC746F"/>
    <w:rPr>
      <w:sz w:val="16"/>
      <w:szCs w:val="16"/>
    </w:rPr>
  </w:style>
  <w:style w:type="paragraph" w:styleId="CommentText">
    <w:name w:val="annotation text"/>
    <w:basedOn w:val="Normal"/>
    <w:link w:val="CommentTextChar"/>
    <w:uiPriority w:val="99"/>
    <w:semiHidden/>
    <w:unhideWhenUsed/>
    <w:rsid w:val="00DC746F"/>
    <w:pPr>
      <w:spacing w:line="240" w:lineRule="auto"/>
    </w:pPr>
    <w:rPr>
      <w:sz w:val="20"/>
      <w:szCs w:val="20"/>
    </w:rPr>
  </w:style>
  <w:style w:type="character" w:customStyle="1" w:styleId="CommentTextChar">
    <w:name w:val="Comment Text Char"/>
    <w:basedOn w:val="DefaultParagraphFont"/>
    <w:link w:val="CommentText"/>
    <w:uiPriority w:val="99"/>
    <w:semiHidden/>
    <w:rsid w:val="00DC746F"/>
  </w:style>
  <w:style w:type="paragraph" w:styleId="CommentSubject">
    <w:name w:val="annotation subject"/>
    <w:basedOn w:val="CommentText"/>
    <w:next w:val="CommentText"/>
    <w:link w:val="CommentSubjectChar"/>
    <w:uiPriority w:val="99"/>
    <w:semiHidden/>
    <w:unhideWhenUsed/>
    <w:rsid w:val="00DC746F"/>
    <w:rPr>
      <w:b/>
      <w:bCs/>
    </w:rPr>
  </w:style>
  <w:style w:type="character" w:customStyle="1" w:styleId="CommentSubjectChar">
    <w:name w:val="Comment Subject Char"/>
    <w:basedOn w:val="CommentTextChar"/>
    <w:link w:val="CommentSubject"/>
    <w:uiPriority w:val="99"/>
    <w:semiHidden/>
    <w:rsid w:val="00DC746F"/>
    <w:rPr>
      <w:b/>
      <w:bCs/>
    </w:rPr>
  </w:style>
  <w:style w:type="paragraph" w:styleId="NormalWeb">
    <w:name w:val="Normal (Web)"/>
    <w:basedOn w:val="Normal"/>
    <w:uiPriority w:val="99"/>
    <w:semiHidden/>
    <w:unhideWhenUsed/>
    <w:rsid w:val="00D20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461">
      <w:bodyDiv w:val="1"/>
      <w:marLeft w:val="0"/>
      <w:marRight w:val="0"/>
      <w:marTop w:val="0"/>
      <w:marBottom w:val="0"/>
      <w:divBdr>
        <w:top w:val="none" w:sz="0" w:space="0" w:color="auto"/>
        <w:left w:val="none" w:sz="0" w:space="0" w:color="auto"/>
        <w:bottom w:val="none" w:sz="0" w:space="0" w:color="auto"/>
        <w:right w:val="none" w:sz="0" w:space="0" w:color="auto"/>
      </w:divBdr>
    </w:div>
    <w:div w:id="3096932">
      <w:bodyDiv w:val="1"/>
      <w:marLeft w:val="0"/>
      <w:marRight w:val="0"/>
      <w:marTop w:val="0"/>
      <w:marBottom w:val="0"/>
      <w:divBdr>
        <w:top w:val="none" w:sz="0" w:space="0" w:color="auto"/>
        <w:left w:val="none" w:sz="0" w:space="0" w:color="auto"/>
        <w:bottom w:val="none" w:sz="0" w:space="0" w:color="auto"/>
        <w:right w:val="none" w:sz="0" w:space="0" w:color="auto"/>
      </w:divBdr>
    </w:div>
    <w:div w:id="13115976">
      <w:bodyDiv w:val="1"/>
      <w:marLeft w:val="0"/>
      <w:marRight w:val="0"/>
      <w:marTop w:val="0"/>
      <w:marBottom w:val="0"/>
      <w:divBdr>
        <w:top w:val="none" w:sz="0" w:space="0" w:color="auto"/>
        <w:left w:val="none" w:sz="0" w:space="0" w:color="auto"/>
        <w:bottom w:val="none" w:sz="0" w:space="0" w:color="auto"/>
        <w:right w:val="none" w:sz="0" w:space="0" w:color="auto"/>
      </w:divBdr>
    </w:div>
    <w:div w:id="17659449">
      <w:bodyDiv w:val="1"/>
      <w:marLeft w:val="0"/>
      <w:marRight w:val="0"/>
      <w:marTop w:val="0"/>
      <w:marBottom w:val="0"/>
      <w:divBdr>
        <w:top w:val="none" w:sz="0" w:space="0" w:color="auto"/>
        <w:left w:val="none" w:sz="0" w:space="0" w:color="auto"/>
        <w:bottom w:val="none" w:sz="0" w:space="0" w:color="auto"/>
        <w:right w:val="none" w:sz="0" w:space="0" w:color="auto"/>
      </w:divBdr>
    </w:div>
    <w:div w:id="36587226">
      <w:bodyDiv w:val="1"/>
      <w:marLeft w:val="0"/>
      <w:marRight w:val="0"/>
      <w:marTop w:val="0"/>
      <w:marBottom w:val="0"/>
      <w:divBdr>
        <w:top w:val="none" w:sz="0" w:space="0" w:color="auto"/>
        <w:left w:val="none" w:sz="0" w:space="0" w:color="auto"/>
        <w:bottom w:val="none" w:sz="0" w:space="0" w:color="auto"/>
        <w:right w:val="none" w:sz="0" w:space="0" w:color="auto"/>
      </w:divBdr>
    </w:div>
    <w:div w:id="47846933">
      <w:bodyDiv w:val="1"/>
      <w:marLeft w:val="0"/>
      <w:marRight w:val="0"/>
      <w:marTop w:val="0"/>
      <w:marBottom w:val="0"/>
      <w:divBdr>
        <w:top w:val="none" w:sz="0" w:space="0" w:color="auto"/>
        <w:left w:val="none" w:sz="0" w:space="0" w:color="auto"/>
        <w:bottom w:val="none" w:sz="0" w:space="0" w:color="auto"/>
        <w:right w:val="none" w:sz="0" w:space="0" w:color="auto"/>
      </w:divBdr>
    </w:div>
    <w:div w:id="61678340">
      <w:bodyDiv w:val="1"/>
      <w:marLeft w:val="0"/>
      <w:marRight w:val="0"/>
      <w:marTop w:val="0"/>
      <w:marBottom w:val="0"/>
      <w:divBdr>
        <w:top w:val="none" w:sz="0" w:space="0" w:color="auto"/>
        <w:left w:val="none" w:sz="0" w:space="0" w:color="auto"/>
        <w:bottom w:val="none" w:sz="0" w:space="0" w:color="auto"/>
        <w:right w:val="none" w:sz="0" w:space="0" w:color="auto"/>
      </w:divBdr>
    </w:div>
    <w:div w:id="68187768">
      <w:bodyDiv w:val="1"/>
      <w:marLeft w:val="0"/>
      <w:marRight w:val="0"/>
      <w:marTop w:val="0"/>
      <w:marBottom w:val="0"/>
      <w:divBdr>
        <w:top w:val="none" w:sz="0" w:space="0" w:color="auto"/>
        <w:left w:val="none" w:sz="0" w:space="0" w:color="auto"/>
        <w:bottom w:val="none" w:sz="0" w:space="0" w:color="auto"/>
        <w:right w:val="none" w:sz="0" w:space="0" w:color="auto"/>
      </w:divBdr>
    </w:div>
    <w:div w:id="72556275">
      <w:bodyDiv w:val="1"/>
      <w:marLeft w:val="0"/>
      <w:marRight w:val="0"/>
      <w:marTop w:val="0"/>
      <w:marBottom w:val="0"/>
      <w:divBdr>
        <w:top w:val="none" w:sz="0" w:space="0" w:color="auto"/>
        <w:left w:val="none" w:sz="0" w:space="0" w:color="auto"/>
        <w:bottom w:val="none" w:sz="0" w:space="0" w:color="auto"/>
        <w:right w:val="none" w:sz="0" w:space="0" w:color="auto"/>
      </w:divBdr>
    </w:div>
    <w:div w:id="76947005">
      <w:bodyDiv w:val="1"/>
      <w:marLeft w:val="0"/>
      <w:marRight w:val="0"/>
      <w:marTop w:val="0"/>
      <w:marBottom w:val="0"/>
      <w:divBdr>
        <w:top w:val="none" w:sz="0" w:space="0" w:color="auto"/>
        <w:left w:val="none" w:sz="0" w:space="0" w:color="auto"/>
        <w:bottom w:val="none" w:sz="0" w:space="0" w:color="auto"/>
        <w:right w:val="none" w:sz="0" w:space="0" w:color="auto"/>
      </w:divBdr>
    </w:div>
    <w:div w:id="88739851">
      <w:bodyDiv w:val="1"/>
      <w:marLeft w:val="0"/>
      <w:marRight w:val="0"/>
      <w:marTop w:val="0"/>
      <w:marBottom w:val="0"/>
      <w:divBdr>
        <w:top w:val="none" w:sz="0" w:space="0" w:color="auto"/>
        <w:left w:val="none" w:sz="0" w:space="0" w:color="auto"/>
        <w:bottom w:val="none" w:sz="0" w:space="0" w:color="auto"/>
        <w:right w:val="none" w:sz="0" w:space="0" w:color="auto"/>
      </w:divBdr>
    </w:div>
    <w:div w:id="98912140">
      <w:bodyDiv w:val="1"/>
      <w:marLeft w:val="0"/>
      <w:marRight w:val="0"/>
      <w:marTop w:val="0"/>
      <w:marBottom w:val="0"/>
      <w:divBdr>
        <w:top w:val="none" w:sz="0" w:space="0" w:color="auto"/>
        <w:left w:val="none" w:sz="0" w:space="0" w:color="auto"/>
        <w:bottom w:val="none" w:sz="0" w:space="0" w:color="auto"/>
        <w:right w:val="none" w:sz="0" w:space="0" w:color="auto"/>
      </w:divBdr>
    </w:div>
    <w:div w:id="100030532">
      <w:bodyDiv w:val="1"/>
      <w:marLeft w:val="0"/>
      <w:marRight w:val="0"/>
      <w:marTop w:val="0"/>
      <w:marBottom w:val="0"/>
      <w:divBdr>
        <w:top w:val="none" w:sz="0" w:space="0" w:color="auto"/>
        <w:left w:val="none" w:sz="0" w:space="0" w:color="auto"/>
        <w:bottom w:val="none" w:sz="0" w:space="0" w:color="auto"/>
        <w:right w:val="none" w:sz="0" w:space="0" w:color="auto"/>
      </w:divBdr>
      <w:divsChild>
        <w:div w:id="1552959617">
          <w:marLeft w:val="0"/>
          <w:marRight w:val="0"/>
          <w:marTop w:val="0"/>
          <w:marBottom w:val="0"/>
          <w:divBdr>
            <w:top w:val="none" w:sz="0" w:space="0" w:color="auto"/>
            <w:left w:val="none" w:sz="0" w:space="0" w:color="auto"/>
            <w:bottom w:val="none" w:sz="0" w:space="0" w:color="auto"/>
            <w:right w:val="none" w:sz="0" w:space="0" w:color="auto"/>
          </w:divBdr>
          <w:divsChild>
            <w:div w:id="1681422674">
              <w:marLeft w:val="0"/>
              <w:marRight w:val="0"/>
              <w:marTop w:val="0"/>
              <w:marBottom w:val="0"/>
              <w:divBdr>
                <w:top w:val="none" w:sz="0" w:space="0" w:color="auto"/>
                <w:left w:val="none" w:sz="0" w:space="0" w:color="auto"/>
                <w:bottom w:val="none" w:sz="0" w:space="0" w:color="auto"/>
                <w:right w:val="none" w:sz="0" w:space="0" w:color="auto"/>
              </w:divBdr>
              <w:divsChild>
                <w:div w:id="13786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0731">
      <w:bodyDiv w:val="1"/>
      <w:marLeft w:val="0"/>
      <w:marRight w:val="0"/>
      <w:marTop w:val="0"/>
      <w:marBottom w:val="0"/>
      <w:divBdr>
        <w:top w:val="none" w:sz="0" w:space="0" w:color="auto"/>
        <w:left w:val="none" w:sz="0" w:space="0" w:color="auto"/>
        <w:bottom w:val="none" w:sz="0" w:space="0" w:color="auto"/>
        <w:right w:val="none" w:sz="0" w:space="0" w:color="auto"/>
      </w:divBdr>
    </w:div>
    <w:div w:id="106317904">
      <w:bodyDiv w:val="1"/>
      <w:marLeft w:val="0"/>
      <w:marRight w:val="0"/>
      <w:marTop w:val="0"/>
      <w:marBottom w:val="0"/>
      <w:divBdr>
        <w:top w:val="none" w:sz="0" w:space="0" w:color="auto"/>
        <w:left w:val="none" w:sz="0" w:space="0" w:color="auto"/>
        <w:bottom w:val="none" w:sz="0" w:space="0" w:color="auto"/>
        <w:right w:val="none" w:sz="0" w:space="0" w:color="auto"/>
      </w:divBdr>
    </w:div>
    <w:div w:id="107893940">
      <w:bodyDiv w:val="1"/>
      <w:marLeft w:val="0"/>
      <w:marRight w:val="0"/>
      <w:marTop w:val="0"/>
      <w:marBottom w:val="0"/>
      <w:divBdr>
        <w:top w:val="none" w:sz="0" w:space="0" w:color="auto"/>
        <w:left w:val="none" w:sz="0" w:space="0" w:color="auto"/>
        <w:bottom w:val="none" w:sz="0" w:space="0" w:color="auto"/>
        <w:right w:val="none" w:sz="0" w:space="0" w:color="auto"/>
      </w:divBdr>
    </w:div>
    <w:div w:id="108352408">
      <w:bodyDiv w:val="1"/>
      <w:marLeft w:val="0"/>
      <w:marRight w:val="0"/>
      <w:marTop w:val="0"/>
      <w:marBottom w:val="0"/>
      <w:divBdr>
        <w:top w:val="none" w:sz="0" w:space="0" w:color="auto"/>
        <w:left w:val="none" w:sz="0" w:space="0" w:color="auto"/>
        <w:bottom w:val="none" w:sz="0" w:space="0" w:color="auto"/>
        <w:right w:val="none" w:sz="0" w:space="0" w:color="auto"/>
      </w:divBdr>
    </w:div>
    <w:div w:id="127673770">
      <w:bodyDiv w:val="1"/>
      <w:marLeft w:val="0"/>
      <w:marRight w:val="0"/>
      <w:marTop w:val="0"/>
      <w:marBottom w:val="0"/>
      <w:divBdr>
        <w:top w:val="none" w:sz="0" w:space="0" w:color="auto"/>
        <w:left w:val="none" w:sz="0" w:space="0" w:color="auto"/>
        <w:bottom w:val="none" w:sz="0" w:space="0" w:color="auto"/>
        <w:right w:val="none" w:sz="0" w:space="0" w:color="auto"/>
      </w:divBdr>
    </w:div>
    <w:div w:id="129520810">
      <w:bodyDiv w:val="1"/>
      <w:marLeft w:val="0"/>
      <w:marRight w:val="0"/>
      <w:marTop w:val="0"/>
      <w:marBottom w:val="0"/>
      <w:divBdr>
        <w:top w:val="none" w:sz="0" w:space="0" w:color="auto"/>
        <w:left w:val="none" w:sz="0" w:space="0" w:color="auto"/>
        <w:bottom w:val="none" w:sz="0" w:space="0" w:color="auto"/>
        <w:right w:val="none" w:sz="0" w:space="0" w:color="auto"/>
      </w:divBdr>
    </w:div>
    <w:div w:id="140658655">
      <w:bodyDiv w:val="1"/>
      <w:marLeft w:val="0"/>
      <w:marRight w:val="0"/>
      <w:marTop w:val="0"/>
      <w:marBottom w:val="0"/>
      <w:divBdr>
        <w:top w:val="none" w:sz="0" w:space="0" w:color="auto"/>
        <w:left w:val="none" w:sz="0" w:space="0" w:color="auto"/>
        <w:bottom w:val="none" w:sz="0" w:space="0" w:color="auto"/>
        <w:right w:val="none" w:sz="0" w:space="0" w:color="auto"/>
      </w:divBdr>
    </w:div>
    <w:div w:id="146751918">
      <w:bodyDiv w:val="1"/>
      <w:marLeft w:val="0"/>
      <w:marRight w:val="0"/>
      <w:marTop w:val="0"/>
      <w:marBottom w:val="0"/>
      <w:divBdr>
        <w:top w:val="none" w:sz="0" w:space="0" w:color="auto"/>
        <w:left w:val="none" w:sz="0" w:space="0" w:color="auto"/>
        <w:bottom w:val="none" w:sz="0" w:space="0" w:color="auto"/>
        <w:right w:val="none" w:sz="0" w:space="0" w:color="auto"/>
      </w:divBdr>
    </w:div>
    <w:div w:id="149753434">
      <w:bodyDiv w:val="1"/>
      <w:marLeft w:val="0"/>
      <w:marRight w:val="0"/>
      <w:marTop w:val="0"/>
      <w:marBottom w:val="0"/>
      <w:divBdr>
        <w:top w:val="none" w:sz="0" w:space="0" w:color="auto"/>
        <w:left w:val="none" w:sz="0" w:space="0" w:color="auto"/>
        <w:bottom w:val="none" w:sz="0" w:space="0" w:color="auto"/>
        <w:right w:val="none" w:sz="0" w:space="0" w:color="auto"/>
      </w:divBdr>
    </w:div>
    <w:div w:id="164321388">
      <w:bodyDiv w:val="1"/>
      <w:marLeft w:val="0"/>
      <w:marRight w:val="0"/>
      <w:marTop w:val="0"/>
      <w:marBottom w:val="0"/>
      <w:divBdr>
        <w:top w:val="none" w:sz="0" w:space="0" w:color="auto"/>
        <w:left w:val="none" w:sz="0" w:space="0" w:color="auto"/>
        <w:bottom w:val="none" w:sz="0" w:space="0" w:color="auto"/>
        <w:right w:val="none" w:sz="0" w:space="0" w:color="auto"/>
      </w:divBdr>
    </w:div>
    <w:div w:id="167523440">
      <w:bodyDiv w:val="1"/>
      <w:marLeft w:val="0"/>
      <w:marRight w:val="0"/>
      <w:marTop w:val="0"/>
      <w:marBottom w:val="0"/>
      <w:divBdr>
        <w:top w:val="none" w:sz="0" w:space="0" w:color="auto"/>
        <w:left w:val="none" w:sz="0" w:space="0" w:color="auto"/>
        <w:bottom w:val="none" w:sz="0" w:space="0" w:color="auto"/>
        <w:right w:val="none" w:sz="0" w:space="0" w:color="auto"/>
      </w:divBdr>
    </w:div>
    <w:div w:id="169607495">
      <w:bodyDiv w:val="1"/>
      <w:marLeft w:val="0"/>
      <w:marRight w:val="0"/>
      <w:marTop w:val="0"/>
      <w:marBottom w:val="0"/>
      <w:divBdr>
        <w:top w:val="none" w:sz="0" w:space="0" w:color="auto"/>
        <w:left w:val="none" w:sz="0" w:space="0" w:color="auto"/>
        <w:bottom w:val="none" w:sz="0" w:space="0" w:color="auto"/>
        <w:right w:val="none" w:sz="0" w:space="0" w:color="auto"/>
      </w:divBdr>
    </w:div>
    <w:div w:id="169831539">
      <w:bodyDiv w:val="1"/>
      <w:marLeft w:val="0"/>
      <w:marRight w:val="0"/>
      <w:marTop w:val="0"/>
      <w:marBottom w:val="0"/>
      <w:divBdr>
        <w:top w:val="none" w:sz="0" w:space="0" w:color="auto"/>
        <w:left w:val="none" w:sz="0" w:space="0" w:color="auto"/>
        <w:bottom w:val="none" w:sz="0" w:space="0" w:color="auto"/>
        <w:right w:val="none" w:sz="0" w:space="0" w:color="auto"/>
      </w:divBdr>
    </w:div>
    <w:div w:id="169881120">
      <w:bodyDiv w:val="1"/>
      <w:marLeft w:val="0"/>
      <w:marRight w:val="0"/>
      <w:marTop w:val="0"/>
      <w:marBottom w:val="0"/>
      <w:divBdr>
        <w:top w:val="none" w:sz="0" w:space="0" w:color="auto"/>
        <w:left w:val="none" w:sz="0" w:space="0" w:color="auto"/>
        <w:bottom w:val="none" w:sz="0" w:space="0" w:color="auto"/>
        <w:right w:val="none" w:sz="0" w:space="0" w:color="auto"/>
      </w:divBdr>
    </w:div>
    <w:div w:id="172035409">
      <w:bodyDiv w:val="1"/>
      <w:marLeft w:val="0"/>
      <w:marRight w:val="0"/>
      <w:marTop w:val="0"/>
      <w:marBottom w:val="0"/>
      <w:divBdr>
        <w:top w:val="none" w:sz="0" w:space="0" w:color="auto"/>
        <w:left w:val="none" w:sz="0" w:space="0" w:color="auto"/>
        <w:bottom w:val="none" w:sz="0" w:space="0" w:color="auto"/>
        <w:right w:val="none" w:sz="0" w:space="0" w:color="auto"/>
      </w:divBdr>
    </w:div>
    <w:div w:id="176651487">
      <w:bodyDiv w:val="1"/>
      <w:marLeft w:val="0"/>
      <w:marRight w:val="0"/>
      <w:marTop w:val="0"/>
      <w:marBottom w:val="0"/>
      <w:divBdr>
        <w:top w:val="none" w:sz="0" w:space="0" w:color="auto"/>
        <w:left w:val="none" w:sz="0" w:space="0" w:color="auto"/>
        <w:bottom w:val="none" w:sz="0" w:space="0" w:color="auto"/>
        <w:right w:val="none" w:sz="0" w:space="0" w:color="auto"/>
      </w:divBdr>
    </w:div>
    <w:div w:id="183985773">
      <w:bodyDiv w:val="1"/>
      <w:marLeft w:val="0"/>
      <w:marRight w:val="0"/>
      <w:marTop w:val="0"/>
      <w:marBottom w:val="0"/>
      <w:divBdr>
        <w:top w:val="none" w:sz="0" w:space="0" w:color="auto"/>
        <w:left w:val="none" w:sz="0" w:space="0" w:color="auto"/>
        <w:bottom w:val="none" w:sz="0" w:space="0" w:color="auto"/>
        <w:right w:val="none" w:sz="0" w:space="0" w:color="auto"/>
      </w:divBdr>
    </w:div>
    <w:div w:id="212156141">
      <w:bodyDiv w:val="1"/>
      <w:marLeft w:val="0"/>
      <w:marRight w:val="0"/>
      <w:marTop w:val="0"/>
      <w:marBottom w:val="0"/>
      <w:divBdr>
        <w:top w:val="none" w:sz="0" w:space="0" w:color="auto"/>
        <w:left w:val="none" w:sz="0" w:space="0" w:color="auto"/>
        <w:bottom w:val="none" w:sz="0" w:space="0" w:color="auto"/>
        <w:right w:val="none" w:sz="0" w:space="0" w:color="auto"/>
      </w:divBdr>
    </w:div>
    <w:div w:id="222985023">
      <w:bodyDiv w:val="1"/>
      <w:marLeft w:val="0"/>
      <w:marRight w:val="0"/>
      <w:marTop w:val="0"/>
      <w:marBottom w:val="0"/>
      <w:divBdr>
        <w:top w:val="none" w:sz="0" w:space="0" w:color="auto"/>
        <w:left w:val="none" w:sz="0" w:space="0" w:color="auto"/>
        <w:bottom w:val="none" w:sz="0" w:space="0" w:color="auto"/>
        <w:right w:val="none" w:sz="0" w:space="0" w:color="auto"/>
      </w:divBdr>
    </w:div>
    <w:div w:id="227959193">
      <w:bodyDiv w:val="1"/>
      <w:marLeft w:val="0"/>
      <w:marRight w:val="0"/>
      <w:marTop w:val="0"/>
      <w:marBottom w:val="0"/>
      <w:divBdr>
        <w:top w:val="none" w:sz="0" w:space="0" w:color="auto"/>
        <w:left w:val="none" w:sz="0" w:space="0" w:color="auto"/>
        <w:bottom w:val="none" w:sz="0" w:space="0" w:color="auto"/>
        <w:right w:val="none" w:sz="0" w:space="0" w:color="auto"/>
      </w:divBdr>
    </w:div>
    <w:div w:id="235945257">
      <w:bodyDiv w:val="1"/>
      <w:marLeft w:val="0"/>
      <w:marRight w:val="0"/>
      <w:marTop w:val="0"/>
      <w:marBottom w:val="0"/>
      <w:divBdr>
        <w:top w:val="none" w:sz="0" w:space="0" w:color="auto"/>
        <w:left w:val="none" w:sz="0" w:space="0" w:color="auto"/>
        <w:bottom w:val="none" w:sz="0" w:space="0" w:color="auto"/>
        <w:right w:val="none" w:sz="0" w:space="0" w:color="auto"/>
      </w:divBdr>
    </w:div>
    <w:div w:id="246578393">
      <w:bodyDiv w:val="1"/>
      <w:marLeft w:val="0"/>
      <w:marRight w:val="0"/>
      <w:marTop w:val="0"/>
      <w:marBottom w:val="0"/>
      <w:divBdr>
        <w:top w:val="none" w:sz="0" w:space="0" w:color="auto"/>
        <w:left w:val="none" w:sz="0" w:space="0" w:color="auto"/>
        <w:bottom w:val="none" w:sz="0" w:space="0" w:color="auto"/>
        <w:right w:val="none" w:sz="0" w:space="0" w:color="auto"/>
      </w:divBdr>
    </w:div>
    <w:div w:id="248541201">
      <w:bodyDiv w:val="1"/>
      <w:marLeft w:val="0"/>
      <w:marRight w:val="0"/>
      <w:marTop w:val="0"/>
      <w:marBottom w:val="0"/>
      <w:divBdr>
        <w:top w:val="none" w:sz="0" w:space="0" w:color="auto"/>
        <w:left w:val="none" w:sz="0" w:space="0" w:color="auto"/>
        <w:bottom w:val="none" w:sz="0" w:space="0" w:color="auto"/>
        <w:right w:val="none" w:sz="0" w:space="0" w:color="auto"/>
      </w:divBdr>
    </w:div>
    <w:div w:id="256332220">
      <w:bodyDiv w:val="1"/>
      <w:marLeft w:val="0"/>
      <w:marRight w:val="0"/>
      <w:marTop w:val="0"/>
      <w:marBottom w:val="0"/>
      <w:divBdr>
        <w:top w:val="none" w:sz="0" w:space="0" w:color="auto"/>
        <w:left w:val="none" w:sz="0" w:space="0" w:color="auto"/>
        <w:bottom w:val="none" w:sz="0" w:space="0" w:color="auto"/>
        <w:right w:val="none" w:sz="0" w:space="0" w:color="auto"/>
      </w:divBdr>
    </w:div>
    <w:div w:id="258569023">
      <w:bodyDiv w:val="1"/>
      <w:marLeft w:val="0"/>
      <w:marRight w:val="0"/>
      <w:marTop w:val="0"/>
      <w:marBottom w:val="0"/>
      <w:divBdr>
        <w:top w:val="none" w:sz="0" w:space="0" w:color="auto"/>
        <w:left w:val="none" w:sz="0" w:space="0" w:color="auto"/>
        <w:bottom w:val="none" w:sz="0" w:space="0" w:color="auto"/>
        <w:right w:val="none" w:sz="0" w:space="0" w:color="auto"/>
      </w:divBdr>
    </w:div>
    <w:div w:id="280036288">
      <w:bodyDiv w:val="1"/>
      <w:marLeft w:val="0"/>
      <w:marRight w:val="0"/>
      <w:marTop w:val="0"/>
      <w:marBottom w:val="0"/>
      <w:divBdr>
        <w:top w:val="none" w:sz="0" w:space="0" w:color="auto"/>
        <w:left w:val="none" w:sz="0" w:space="0" w:color="auto"/>
        <w:bottom w:val="none" w:sz="0" w:space="0" w:color="auto"/>
        <w:right w:val="none" w:sz="0" w:space="0" w:color="auto"/>
      </w:divBdr>
    </w:div>
    <w:div w:id="290207508">
      <w:bodyDiv w:val="1"/>
      <w:marLeft w:val="0"/>
      <w:marRight w:val="0"/>
      <w:marTop w:val="0"/>
      <w:marBottom w:val="0"/>
      <w:divBdr>
        <w:top w:val="none" w:sz="0" w:space="0" w:color="auto"/>
        <w:left w:val="none" w:sz="0" w:space="0" w:color="auto"/>
        <w:bottom w:val="none" w:sz="0" w:space="0" w:color="auto"/>
        <w:right w:val="none" w:sz="0" w:space="0" w:color="auto"/>
      </w:divBdr>
    </w:div>
    <w:div w:id="301270192">
      <w:bodyDiv w:val="1"/>
      <w:marLeft w:val="0"/>
      <w:marRight w:val="0"/>
      <w:marTop w:val="0"/>
      <w:marBottom w:val="0"/>
      <w:divBdr>
        <w:top w:val="none" w:sz="0" w:space="0" w:color="auto"/>
        <w:left w:val="none" w:sz="0" w:space="0" w:color="auto"/>
        <w:bottom w:val="none" w:sz="0" w:space="0" w:color="auto"/>
        <w:right w:val="none" w:sz="0" w:space="0" w:color="auto"/>
      </w:divBdr>
    </w:div>
    <w:div w:id="302924904">
      <w:bodyDiv w:val="1"/>
      <w:marLeft w:val="0"/>
      <w:marRight w:val="0"/>
      <w:marTop w:val="0"/>
      <w:marBottom w:val="0"/>
      <w:divBdr>
        <w:top w:val="none" w:sz="0" w:space="0" w:color="auto"/>
        <w:left w:val="none" w:sz="0" w:space="0" w:color="auto"/>
        <w:bottom w:val="none" w:sz="0" w:space="0" w:color="auto"/>
        <w:right w:val="none" w:sz="0" w:space="0" w:color="auto"/>
      </w:divBdr>
    </w:div>
    <w:div w:id="303504738">
      <w:bodyDiv w:val="1"/>
      <w:marLeft w:val="0"/>
      <w:marRight w:val="0"/>
      <w:marTop w:val="0"/>
      <w:marBottom w:val="0"/>
      <w:divBdr>
        <w:top w:val="none" w:sz="0" w:space="0" w:color="auto"/>
        <w:left w:val="none" w:sz="0" w:space="0" w:color="auto"/>
        <w:bottom w:val="none" w:sz="0" w:space="0" w:color="auto"/>
        <w:right w:val="none" w:sz="0" w:space="0" w:color="auto"/>
      </w:divBdr>
    </w:div>
    <w:div w:id="303970050">
      <w:bodyDiv w:val="1"/>
      <w:marLeft w:val="0"/>
      <w:marRight w:val="0"/>
      <w:marTop w:val="0"/>
      <w:marBottom w:val="0"/>
      <w:divBdr>
        <w:top w:val="none" w:sz="0" w:space="0" w:color="auto"/>
        <w:left w:val="none" w:sz="0" w:space="0" w:color="auto"/>
        <w:bottom w:val="none" w:sz="0" w:space="0" w:color="auto"/>
        <w:right w:val="none" w:sz="0" w:space="0" w:color="auto"/>
      </w:divBdr>
    </w:div>
    <w:div w:id="309018367">
      <w:bodyDiv w:val="1"/>
      <w:marLeft w:val="0"/>
      <w:marRight w:val="0"/>
      <w:marTop w:val="0"/>
      <w:marBottom w:val="0"/>
      <w:divBdr>
        <w:top w:val="none" w:sz="0" w:space="0" w:color="auto"/>
        <w:left w:val="none" w:sz="0" w:space="0" w:color="auto"/>
        <w:bottom w:val="none" w:sz="0" w:space="0" w:color="auto"/>
        <w:right w:val="none" w:sz="0" w:space="0" w:color="auto"/>
      </w:divBdr>
    </w:div>
    <w:div w:id="314604330">
      <w:bodyDiv w:val="1"/>
      <w:marLeft w:val="0"/>
      <w:marRight w:val="0"/>
      <w:marTop w:val="0"/>
      <w:marBottom w:val="0"/>
      <w:divBdr>
        <w:top w:val="none" w:sz="0" w:space="0" w:color="auto"/>
        <w:left w:val="none" w:sz="0" w:space="0" w:color="auto"/>
        <w:bottom w:val="none" w:sz="0" w:space="0" w:color="auto"/>
        <w:right w:val="none" w:sz="0" w:space="0" w:color="auto"/>
      </w:divBdr>
    </w:div>
    <w:div w:id="323554146">
      <w:bodyDiv w:val="1"/>
      <w:marLeft w:val="0"/>
      <w:marRight w:val="0"/>
      <w:marTop w:val="0"/>
      <w:marBottom w:val="0"/>
      <w:divBdr>
        <w:top w:val="none" w:sz="0" w:space="0" w:color="auto"/>
        <w:left w:val="none" w:sz="0" w:space="0" w:color="auto"/>
        <w:bottom w:val="none" w:sz="0" w:space="0" w:color="auto"/>
        <w:right w:val="none" w:sz="0" w:space="0" w:color="auto"/>
      </w:divBdr>
    </w:div>
    <w:div w:id="341201837">
      <w:bodyDiv w:val="1"/>
      <w:marLeft w:val="0"/>
      <w:marRight w:val="0"/>
      <w:marTop w:val="0"/>
      <w:marBottom w:val="0"/>
      <w:divBdr>
        <w:top w:val="none" w:sz="0" w:space="0" w:color="auto"/>
        <w:left w:val="none" w:sz="0" w:space="0" w:color="auto"/>
        <w:bottom w:val="none" w:sz="0" w:space="0" w:color="auto"/>
        <w:right w:val="none" w:sz="0" w:space="0" w:color="auto"/>
      </w:divBdr>
    </w:div>
    <w:div w:id="342165835">
      <w:bodyDiv w:val="1"/>
      <w:marLeft w:val="0"/>
      <w:marRight w:val="0"/>
      <w:marTop w:val="0"/>
      <w:marBottom w:val="0"/>
      <w:divBdr>
        <w:top w:val="none" w:sz="0" w:space="0" w:color="auto"/>
        <w:left w:val="none" w:sz="0" w:space="0" w:color="auto"/>
        <w:bottom w:val="none" w:sz="0" w:space="0" w:color="auto"/>
        <w:right w:val="none" w:sz="0" w:space="0" w:color="auto"/>
      </w:divBdr>
    </w:div>
    <w:div w:id="342634843">
      <w:bodyDiv w:val="1"/>
      <w:marLeft w:val="0"/>
      <w:marRight w:val="0"/>
      <w:marTop w:val="0"/>
      <w:marBottom w:val="0"/>
      <w:divBdr>
        <w:top w:val="none" w:sz="0" w:space="0" w:color="auto"/>
        <w:left w:val="none" w:sz="0" w:space="0" w:color="auto"/>
        <w:bottom w:val="none" w:sz="0" w:space="0" w:color="auto"/>
        <w:right w:val="none" w:sz="0" w:space="0" w:color="auto"/>
      </w:divBdr>
    </w:div>
    <w:div w:id="343243144">
      <w:bodyDiv w:val="1"/>
      <w:marLeft w:val="0"/>
      <w:marRight w:val="0"/>
      <w:marTop w:val="0"/>
      <w:marBottom w:val="0"/>
      <w:divBdr>
        <w:top w:val="none" w:sz="0" w:space="0" w:color="auto"/>
        <w:left w:val="none" w:sz="0" w:space="0" w:color="auto"/>
        <w:bottom w:val="none" w:sz="0" w:space="0" w:color="auto"/>
        <w:right w:val="none" w:sz="0" w:space="0" w:color="auto"/>
      </w:divBdr>
    </w:div>
    <w:div w:id="345253380">
      <w:bodyDiv w:val="1"/>
      <w:marLeft w:val="0"/>
      <w:marRight w:val="0"/>
      <w:marTop w:val="0"/>
      <w:marBottom w:val="0"/>
      <w:divBdr>
        <w:top w:val="none" w:sz="0" w:space="0" w:color="auto"/>
        <w:left w:val="none" w:sz="0" w:space="0" w:color="auto"/>
        <w:bottom w:val="none" w:sz="0" w:space="0" w:color="auto"/>
        <w:right w:val="none" w:sz="0" w:space="0" w:color="auto"/>
      </w:divBdr>
    </w:div>
    <w:div w:id="352922327">
      <w:bodyDiv w:val="1"/>
      <w:marLeft w:val="0"/>
      <w:marRight w:val="0"/>
      <w:marTop w:val="0"/>
      <w:marBottom w:val="0"/>
      <w:divBdr>
        <w:top w:val="none" w:sz="0" w:space="0" w:color="auto"/>
        <w:left w:val="none" w:sz="0" w:space="0" w:color="auto"/>
        <w:bottom w:val="none" w:sz="0" w:space="0" w:color="auto"/>
        <w:right w:val="none" w:sz="0" w:space="0" w:color="auto"/>
      </w:divBdr>
    </w:div>
    <w:div w:id="355934654">
      <w:bodyDiv w:val="1"/>
      <w:marLeft w:val="0"/>
      <w:marRight w:val="0"/>
      <w:marTop w:val="0"/>
      <w:marBottom w:val="0"/>
      <w:divBdr>
        <w:top w:val="none" w:sz="0" w:space="0" w:color="auto"/>
        <w:left w:val="none" w:sz="0" w:space="0" w:color="auto"/>
        <w:bottom w:val="none" w:sz="0" w:space="0" w:color="auto"/>
        <w:right w:val="none" w:sz="0" w:space="0" w:color="auto"/>
      </w:divBdr>
    </w:div>
    <w:div w:id="356198256">
      <w:bodyDiv w:val="1"/>
      <w:marLeft w:val="0"/>
      <w:marRight w:val="0"/>
      <w:marTop w:val="0"/>
      <w:marBottom w:val="0"/>
      <w:divBdr>
        <w:top w:val="none" w:sz="0" w:space="0" w:color="auto"/>
        <w:left w:val="none" w:sz="0" w:space="0" w:color="auto"/>
        <w:bottom w:val="none" w:sz="0" w:space="0" w:color="auto"/>
        <w:right w:val="none" w:sz="0" w:space="0" w:color="auto"/>
      </w:divBdr>
    </w:div>
    <w:div w:id="357053057">
      <w:bodyDiv w:val="1"/>
      <w:marLeft w:val="0"/>
      <w:marRight w:val="0"/>
      <w:marTop w:val="0"/>
      <w:marBottom w:val="0"/>
      <w:divBdr>
        <w:top w:val="none" w:sz="0" w:space="0" w:color="auto"/>
        <w:left w:val="none" w:sz="0" w:space="0" w:color="auto"/>
        <w:bottom w:val="none" w:sz="0" w:space="0" w:color="auto"/>
        <w:right w:val="none" w:sz="0" w:space="0" w:color="auto"/>
      </w:divBdr>
    </w:div>
    <w:div w:id="357437550">
      <w:bodyDiv w:val="1"/>
      <w:marLeft w:val="0"/>
      <w:marRight w:val="0"/>
      <w:marTop w:val="0"/>
      <w:marBottom w:val="0"/>
      <w:divBdr>
        <w:top w:val="none" w:sz="0" w:space="0" w:color="auto"/>
        <w:left w:val="none" w:sz="0" w:space="0" w:color="auto"/>
        <w:bottom w:val="none" w:sz="0" w:space="0" w:color="auto"/>
        <w:right w:val="none" w:sz="0" w:space="0" w:color="auto"/>
      </w:divBdr>
    </w:div>
    <w:div w:id="363528918">
      <w:bodyDiv w:val="1"/>
      <w:marLeft w:val="0"/>
      <w:marRight w:val="0"/>
      <w:marTop w:val="0"/>
      <w:marBottom w:val="0"/>
      <w:divBdr>
        <w:top w:val="none" w:sz="0" w:space="0" w:color="auto"/>
        <w:left w:val="none" w:sz="0" w:space="0" w:color="auto"/>
        <w:bottom w:val="none" w:sz="0" w:space="0" w:color="auto"/>
        <w:right w:val="none" w:sz="0" w:space="0" w:color="auto"/>
      </w:divBdr>
    </w:div>
    <w:div w:id="365326032">
      <w:bodyDiv w:val="1"/>
      <w:marLeft w:val="0"/>
      <w:marRight w:val="0"/>
      <w:marTop w:val="0"/>
      <w:marBottom w:val="0"/>
      <w:divBdr>
        <w:top w:val="none" w:sz="0" w:space="0" w:color="auto"/>
        <w:left w:val="none" w:sz="0" w:space="0" w:color="auto"/>
        <w:bottom w:val="none" w:sz="0" w:space="0" w:color="auto"/>
        <w:right w:val="none" w:sz="0" w:space="0" w:color="auto"/>
      </w:divBdr>
    </w:div>
    <w:div w:id="367948247">
      <w:bodyDiv w:val="1"/>
      <w:marLeft w:val="0"/>
      <w:marRight w:val="0"/>
      <w:marTop w:val="0"/>
      <w:marBottom w:val="0"/>
      <w:divBdr>
        <w:top w:val="none" w:sz="0" w:space="0" w:color="auto"/>
        <w:left w:val="none" w:sz="0" w:space="0" w:color="auto"/>
        <w:bottom w:val="none" w:sz="0" w:space="0" w:color="auto"/>
        <w:right w:val="none" w:sz="0" w:space="0" w:color="auto"/>
      </w:divBdr>
    </w:div>
    <w:div w:id="373966495">
      <w:bodyDiv w:val="1"/>
      <w:marLeft w:val="0"/>
      <w:marRight w:val="0"/>
      <w:marTop w:val="0"/>
      <w:marBottom w:val="0"/>
      <w:divBdr>
        <w:top w:val="none" w:sz="0" w:space="0" w:color="auto"/>
        <w:left w:val="none" w:sz="0" w:space="0" w:color="auto"/>
        <w:bottom w:val="none" w:sz="0" w:space="0" w:color="auto"/>
        <w:right w:val="none" w:sz="0" w:space="0" w:color="auto"/>
      </w:divBdr>
    </w:div>
    <w:div w:id="375783494">
      <w:bodyDiv w:val="1"/>
      <w:marLeft w:val="0"/>
      <w:marRight w:val="0"/>
      <w:marTop w:val="0"/>
      <w:marBottom w:val="0"/>
      <w:divBdr>
        <w:top w:val="none" w:sz="0" w:space="0" w:color="auto"/>
        <w:left w:val="none" w:sz="0" w:space="0" w:color="auto"/>
        <w:bottom w:val="none" w:sz="0" w:space="0" w:color="auto"/>
        <w:right w:val="none" w:sz="0" w:space="0" w:color="auto"/>
      </w:divBdr>
    </w:div>
    <w:div w:id="378211436">
      <w:bodyDiv w:val="1"/>
      <w:marLeft w:val="0"/>
      <w:marRight w:val="0"/>
      <w:marTop w:val="0"/>
      <w:marBottom w:val="0"/>
      <w:divBdr>
        <w:top w:val="none" w:sz="0" w:space="0" w:color="auto"/>
        <w:left w:val="none" w:sz="0" w:space="0" w:color="auto"/>
        <w:bottom w:val="none" w:sz="0" w:space="0" w:color="auto"/>
        <w:right w:val="none" w:sz="0" w:space="0" w:color="auto"/>
      </w:divBdr>
    </w:div>
    <w:div w:id="384793025">
      <w:bodyDiv w:val="1"/>
      <w:marLeft w:val="0"/>
      <w:marRight w:val="0"/>
      <w:marTop w:val="0"/>
      <w:marBottom w:val="0"/>
      <w:divBdr>
        <w:top w:val="none" w:sz="0" w:space="0" w:color="auto"/>
        <w:left w:val="none" w:sz="0" w:space="0" w:color="auto"/>
        <w:bottom w:val="none" w:sz="0" w:space="0" w:color="auto"/>
        <w:right w:val="none" w:sz="0" w:space="0" w:color="auto"/>
      </w:divBdr>
    </w:div>
    <w:div w:id="386690610">
      <w:bodyDiv w:val="1"/>
      <w:marLeft w:val="0"/>
      <w:marRight w:val="0"/>
      <w:marTop w:val="0"/>
      <w:marBottom w:val="0"/>
      <w:divBdr>
        <w:top w:val="none" w:sz="0" w:space="0" w:color="auto"/>
        <w:left w:val="none" w:sz="0" w:space="0" w:color="auto"/>
        <w:bottom w:val="none" w:sz="0" w:space="0" w:color="auto"/>
        <w:right w:val="none" w:sz="0" w:space="0" w:color="auto"/>
      </w:divBdr>
    </w:div>
    <w:div w:id="387269849">
      <w:bodyDiv w:val="1"/>
      <w:marLeft w:val="0"/>
      <w:marRight w:val="0"/>
      <w:marTop w:val="0"/>
      <w:marBottom w:val="0"/>
      <w:divBdr>
        <w:top w:val="none" w:sz="0" w:space="0" w:color="auto"/>
        <w:left w:val="none" w:sz="0" w:space="0" w:color="auto"/>
        <w:bottom w:val="none" w:sz="0" w:space="0" w:color="auto"/>
        <w:right w:val="none" w:sz="0" w:space="0" w:color="auto"/>
      </w:divBdr>
    </w:div>
    <w:div w:id="389505182">
      <w:bodyDiv w:val="1"/>
      <w:marLeft w:val="0"/>
      <w:marRight w:val="0"/>
      <w:marTop w:val="0"/>
      <w:marBottom w:val="0"/>
      <w:divBdr>
        <w:top w:val="none" w:sz="0" w:space="0" w:color="auto"/>
        <w:left w:val="none" w:sz="0" w:space="0" w:color="auto"/>
        <w:bottom w:val="none" w:sz="0" w:space="0" w:color="auto"/>
        <w:right w:val="none" w:sz="0" w:space="0" w:color="auto"/>
      </w:divBdr>
    </w:div>
    <w:div w:id="396322917">
      <w:bodyDiv w:val="1"/>
      <w:marLeft w:val="0"/>
      <w:marRight w:val="0"/>
      <w:marTop w:val="0"/>
      <w:marBottom w:val="0"/>
      <w:divBdr>
        <w:top w:val="none" w:sz="0" w:space="0" w:color="auto"/>
        <w:left w:val="none" w:sz="0" w:space="0" w:color="auto"/>
        <w:bottom w:val="none" w:sz="0" w:space="0" w:color="auto"/>
        <w:right w:val="none" w:sz="0" w:space="0" w:color="auto"/>
      </w:divBdr>
    </w:div>
    <w:div w:id="400098555">
      <w:bodyDiv w:val="1"/>
      <w:marLeft w:val="0"/>
      <w:marRight w:val="0"/>
      <w:marTop w:val="0"/>
      <w:marBottom w:val="0"/>
      <w:divBdr>
        <w:top w:val="none" w:sz="0" w:space="0" w:color="auto"/>
        <w:left w:val="none" w:sz="0" w:space="0" w:color="auto"/>
        <w:bottom w:val="none" w:sz="0" w:space="0" w:color="auto"/>
        <w:right w:val="none" w:sz="0" w:space="0" w:color="auto"/>
      </w:divBdr>
    </w:div>
    <w:div w:id="401176720">
      <w:bodyDiv w:val="1"/>
      <w:marLeft w:val="0"/>
      <w:marRight w:val="0"/>
      <w:marTop w:val="0"/>
      <w:marBottom w:val="0"/>
      <w:divBdr>
        <w:top w:val="none" w:sz="0" w:space="0" w:color="auto"/>
        <w:left w:val="none" w:sz="0" w:space="0" w:color="auto"/>
        <w:bottom w:val="none" w:sz="0" w:space="0" w:color="auto"/>
        <w:right w:val="none" w:sz="0" w:space="0" w:color="auto"/>
      </w:divBdr>
    </w:div>
    <w:div w:id="403141016">
      <w:bodyDiv w:val="1"/>
      <w:marLeft w:val="0"/>
      <w:marRight w:val="0"/>
      <w:marTop w:val="0"/>
      <w:marBottom w:val="0"/>
      <w:divBdr>
        <w:top w:val="none" w:sz="0" w:space="0" w:color="auto"/>
        <w:left w:val="none" w:sz="0" w:space="0" w:color="auto"/>
        <w:bottom w:val="none" w:sz="0" w:space="0" w:color="auto"/>
        <w:right w:val="none" w:sz="0" w:space="0" w:color="auto"/>
      </w:divBdr>
    </w:div>
    <w:div w:id="411050938">
      <w:bodyDiv w:val="1"/>
      <w:marLeft w:val="0"/>
      <w:marRight w:val="0"/>
      <w:marTop w:val="0"/>
      <w:marBottom w:val="0"/>
      <w:divBdr>
        <w:top w:val="none" w:sz="0" w:space="0" w:color="auto"/>
        <w:left w:val="none" w:sz="0" w:space="0" w:color="auto"/>
        <w:bottom w:val="none" w:sz="0" w:space="0" w:color="auto"/>
        <w:right w:val="none" w:sz="0" w:space="0" w:color="auto"/>
      </w:divBdr>
    </w:div>
    <w:div w:id="421726191">
      <w:bodyDiv w:val="1"/>
      <w:marLeft w:val="0"/>
      <w:marRight w:val="0"/>
      <w:marTop w:val="0"/>
      <w:marBottom w:val="0"/>
      <w:divBdr>
        <w:top w:val="none" w:sz="0" w:space="0" w:color="auto"/>
        <w:left w:val="none" w:sz="0" w:space="0" w:color="auto"/>
        <w:bottom w:val="none" w:sz="0" w:space="0" w:color="auto"/>
        <w:right w:val="none" w:sz="0" w:space="0" w:color="auto"/>
      </w:divBdr>
    </w:div>
    <w:div w:id="423501099">
      <w:bodyDiv w:val="1"/>
      <w:marLeft w:val="0"/>
      <w:marRight w:val="0"/>
      <w:marTop w:val="0"/>
      <w:marBottom w:val="0"/>
      <w:divBdr>
        <w:top w:val="none" w:sz="0" w:space="0" w:color="auto"/>
        <w:left w:val="none" w:sz="0" w:space="0" w:color="auto"/>
        <w:bottom w:val="none" w:sz="0" w:space="0" w:color="auto"/>
        <w:right w:val="none" w:sz="0" w:space="0" w:color="auto"/>
      </w:divBdr>
    </w:div>
    <w:div w:id="424303289">
      <w:bodyDiv w:val="1"/>
      <w:marLeft w:val="0"/>
      <w:marRight w:val="0"/>
      <w:marTop w:val="0"/>
      <w:marBottom w:val="0"/>
      <w:divBdr>
        <w:top w:val="none" w:sz="0" w:space="0" w:color="auto"/>
        <w:left w:val="none" w:sz="0" w:space="0" w:color="auto"/>
        <w:bottom w:val="none" w:sz="0" w:space="0" w:color="auto"/>
        <w:right w:val="none" w:sz="0" w:space="0" w:color="auto"/>
      </w:divBdr>
    </w:div>
    <w:div w:id="428353283">
      <w:bodyDiv w:val="1"/>
      <w:marLeft w:val="0"/>
      <w:marRight w:val="0"/>
      <w:marTop w:val="0"/>
      <w:marBottom w:val="0"/>
      <w:divBdr>
        <w:top w:val="none" w:sz="0" w:space="0" w:color="auto"/>
        <w:left w:val="none" w:sz="0" w:space="0" w:color="auto"/>
        <w:bottom w:val="none" w:sz="0" w:space="0" w:color="auto"/>
        <w:right w:val="none" w:sz="0" w:space="0" w:color="auto"/>
      </w:divBdr>
    </w:div>
    <w:div w:id="435563771">
      <w:bodyDiv w:val="1"/>
      <w:marLeft w:val="0"/>
      <w:marRight w:val="0"/>
      <w:marTop w:val="0"/>
      <w:marBottom w:val="0"/>
      <w:divBdr>
        <w:top w:val="none" w:sz="0" w:space="0" w:color="auto"/>
        <w:left w:val="none" w:sz="0" w:space="0" w:color="auto"/>
        <w:bottom w:val="none" w:sz="0" w:space="0" w:color="auto"/>
        <w:right w:val="none" w:sz="0" w:space="0" w:color="auto"/>
      </w:divBdr>
    </w:div>
    <w:div w:id="440757522">
      <w:bodyDiv w:val="1"/>
      <w:marLeft w:val="0"/>
      <w:marRight w:val="0"/>
      <w:marTop w:val="0"/>
      <w:marBottom w:val="0"/>
      <w:divBdr>
        <w:top w:val="none" w:sz="0" w:space="0" w:color="auto"/>
        <w:left w:val="none" w:sz="0" w:space="0" w:color="auto"/>
        <w:bottom w:val="none" w:sz="0" w:space="0" w:color="auto"/>
        <w:right w:val="none" w:sz="0" w:space="0" w:color="auto"/>
      </w:divBdr>
    </w:div>
    <w:div w:id="449016542">
      <w:bodyDiv w:val="1"/>
      <w:marLeft w:val="0"/>
      <w:marRight w:val="0"/>
      <w:marTop w:val="0"/>
      <w:marBottom w:val="0"/>
      <w:divBdr>
        <w:top w:val="none" w:sz="0" w:space="0" w:color="auto"/>
        <w:left w:val="none" w:sz="0" w:space="0" w:color="auto"/>
        <w:bottom w:val="none" w:sz="0" w:space="0" w:color="auto"/>
        <w:right w:val="none" w:sz="0" w:space="0" w:color="auto"/>
      </w:divBdr>
    </w:div>
    <w:div w:id="450780098">
      <w:bodyDiv w:val="1"/>
      <w:marLeft w:val="0"/>
      <w:marRight w:val="0"/>
      <w:marTop w:val="0"/>
      <w:marBottom w:val="0"/>
      <w:divBdr>
        <w:top w:val="none" w:sz="0" w:space="0" w:color="auto"/>
        <w:left w:val="none" w:sz="0" w:space="0" w:color="auto"/>
        <w:bottom w:val="none" w:sz="0" w:space="0" w:color="auto"/>
        <w:right w:val="none" w:sz="0" w:space="0" w:color="auto"/>
      </w:divBdr>
    </w:div>
    <w:div w:id="452483115">
      <w:bodyDiv w:val="1"/>
      <w:marLeft w:val="0"/>
      <w:marRight w:val="0"/>
      <w:marTop w:val="0"/>
      <w:marBottom w:val="0"/>
      <w:divBdr>
        <w:top w:val="none" w:sz="0" w:space="0" w:color="auto"/>
        <w:left w:val="none" w:sz="0" w:space="0" w:color="auto"/>
        <w:bottom w:val="none" w:sz="0" w:space="0" w:color="auto"/>
        <w:right w:val="none" w:sz="0" w:space="0" w:color="auto"/>
      </w:divBdr>
    </w:div>
    <w:div w:id="459498851">
      <w:bodyDiv w:val="1"/>
      <w:marLeft w:val="0"/>
      <w:marRight w:val="0"/>
      <w:marTop w:val="0"/>
      <w:marBottom w:val="0"/>
      <w:divBdr>
        <w:top w:val="none" w:sz="0" w:space="0" w:color="auto"/>
        <w:left w:val="none" w:sz="0" w:space="0" w:color="auto"/>
        <w:bottom w:val="none" w:sz="0" w:space="0" w:color="auto"/>
        <w:right w:val="none" w:sz="0" w:space="0" w:color="auto"/>
      </w:divBdr>
    </w:div>
    <w:div w:id="466826472">
      <w:bodyDiv w:val="1"/>
      <w:marLeft w:val="0"/>
      <w:marRight w:val="0"/>
      <w:marTop w:val="0"/>
      <w:marBottom w:val="0"/>
      <w:divBdr>
        <w:top w:val="none" w:sz="0" w:space="0" w:color="auto"/>
        <w:left w:val="none" w:sz="0" w:space="0" w:color="auto"/>
        <w:bottom w:val="none" w:sz="0" w:space="0" w:color="auto"/>
        <w:right w:val="none" w:sz="0" w:space="0" w:color="auto"/>
      </w:divBdr>
    </w:div>
    <w:div w:id="478039488">
      <w:bodyDiv w:val="1"/>
      <w:marLeft w:val="0"/>
      <w:marRight w:val="0"/>
      <w:marTop w:val="0"/>
      <w:marBottom w:val="0"/>
      <w:divBdr>
        <w:top w:val="none" w:sz="0" w:space="0" w:color="auto"/>
        <w:left w:val="none" w:sz="0" w:space="0" w:color="auto"/>
        <w:bottom w:val="none" w:sz="0" w:space="0" w:color="auto"/>
        <w:right w:val="none" w:sz="0" w:space="0" w:color="auto"/>
      </w:divBdr>
    </w:div>
    <w:div w:id="482817718">
      <w:bodyDiv w:val="1"/>
      <w:marLeft w:val="0"/>
      <w:marRight w:val="0"/>
      <w:marTop w:val="0"/>
      <w:marBottom w:val="0"/>
      <w:divBdr>
        <w:top w:val="none" w:sz="0" w:space="0" w:color="auto"/>
        <w:left w:val="none" w:sz="0" w:space="0" w:color="auto"/>
        <w:bottom w:val="none" w:sz="0" w:space="0" w:color="auto"/>
        <w:right w:val="none" w:sz="0" w:space="0" w:color="auto"/>
      </w:divBdr>
    </w:div>
    <w:div w:id="483788325">
      <w:bodyDiv w:val="1"/>
      <w:marLeft w:val="0"/>
      <w:marRight w:val="0"/>
      <w:marTop w:val="0"/>
      <w:marBottom w:val="0"/>
      <w:divBdr>
        <w:top w:val="none" w:sz="0" w:space="0" w:color="auto"/>
        <w:left w:val="none" w:sz="0" w:space="0" w:color="auto"/>
        <w:bottom w:val="none" w:sz="0" w:space="0" w:color="auto"/>
        <w:right w:val="none" w:sz="0" w:space="0" w:color="auto"/>
      </w:divBdr>
    </w:div>
    <w:div w:id="485705597">
      <w:bodyDiv w:val="1"/>
      <w:marLeft w:val="0"/>
      <w:marRight w:val="0"/>
      <w:marTop w:val="0"/>
      <w:marBottom w:val="0"/>
      <w:divBdr>
        <w:top w:val="none" w:sz="0" w:space="0" w:color="auto"/>
        <w:left w:val="none" w:sz="0" w:space="0" w:color="auto"/>
        <w:bottom w:val="none" w:sz="0" w:space="0" w:color="auto"/>
        <w:right w:val="none" w:sz="0" w:space="0" w:color="auto"/>
      </w:divBdr>
    </w:div>
    <w:div w:id="490564222">
      <w:bodyDiv w:val="1"/>
      <w:marLeft w:val="0"/>
      <w:marRight w:val="0"/>
      <w:marTop w:val="0"/>
      <w:marBottom w:val="0"/>
      <w:divBdr>
        <w:top w:val="none" w:sz="0" w:space="0" w:color="auto"/>
        <w:left w:val="none" w:sz="0" w:space="0" w:color="auto"/>
        <w:bottom w:val="none" w:sz="0" w:space="0" w:color="auto"/>
        <w:right w:val="none" w:sz="0" w:space="0" w:color="auto"/>
      </w:divBdr>
    </w:div>
    <w:div w:id="499346185">
      <w:bodyDiv w:val="1"/>
      <w:marLeft w:val="0"/>
      <w:marRight w:val="0"/>
      <w:marTop w:val="0"/>
      <w:marBottom w:val="0"/>
      <w:divBdr>
        <w:top w:val="none" w:sz="0" w:space="0" w:color="auto"/>
        <w:left w:val="none" w:sz="0" w:space="0" w:color="auto"/>
        <w:bottom w:val="none" w:sz="0" w:space="0" w:color="auto"/>
        <w:right w:val="none" w:sz="0" w:space="0" w:color="auto"/>
      </w:divBdr>
    </w:div>
    <w:div w:id="501357405">
      <w:bodyDiv w:val="1"/>
      <w:marLeft w:val="0"/>
      <w:marRight w:val="0"/>
      <w:marTop w:val="0"/>
      <w:marBottom w:val="0"/>
      <w:divBdr>
        <w:top w:val="none" w:sz="0" w:space="0" w:color="auto"/>
        <w:left w:val="none" w:sz="0" w:space="0" w:color="auto"/>
        <w:bottom w:val="none" w:sz="0" w:space="0" w:color="auto"/>
        <w:right w:val="none" w:sz="0" w:space="0" w:color="auto"/>
      </w:divBdr>
    </w:div>
    <w:div w:id="503401082">
      <w:bodyDiv w:val="1"/>
      <w:marLeft w:val="0"/>
      <w:marRight w:val="0"/>
      <w:marTop w:val="0"/>
      <w:marBottom w:val="0"/>
      <w:divBdr>
        <w:top w:val="none" w:sz="0" w:space="0" w:color="auto"/>
        <w:left w:val="none" w:sz="0" w:space="0" w:color="auto"/>
        <w:bottom w:val="none" w:sz="0" w:space="0" w:color="auto"/>
        <w:right w:val="none" w:sz="0" w:space="0" w:color="auto"/>
      </w:divBdr>
    </w:div>
    <w:div w:id="506212276">
      <w:bodyDiv w:val="1"/>
      <w:marLeft w:val="0"/>
      <w:marRight w:val="0"/>
      <w:marTop w:val="0"/>
      <w:marBottom w:val="0"/>
      <w:divBdr>
        <w:top w:val="none" w:sz="0" w:space="0" w:color="auto"/>
        <w:left w:val="none" w:sz="0" w:space="0" w:color="auto"/>
        <w:bottom w:val="none" w:sz="0" w:space="0" w:color="auto"/>
        <w:right w:val="none" w:sz="0" w:space="0" w:color="auto"/>
      </w:divBdr>
    </w:div>
    <w:div w:id="509443231">
      <w:bodyDiv w:val="1"/>
      <w:marLeft w:val="0"/>
      <w:marRight w:val="0"/>
      <w:marTop w:val="0"/>
      <w:marBottom w:val="0"/>
      <w:divBdr>
        <w:top w:val="none" w:sz="0" w:space="0" w:color="auto"/>
        <w:left w:val="none" w:sz="0" w:space="0" w:color="auto"/>
        <w:bottom w:val="none" w:sz="0" w:space="0" w:color="auto"/>
        <w:right w:val="none" w:sz="0" w:space="0" w:color="auto"/>
      </w:divBdr>
    </w:div>
    <w:div w:id="511072941">
      <w:bodyDiv w:val="1"/>
      <w:marLeft w:val="0"/>
      <w:marRight w:val="0"/>
      <w:marTop w:val="0"/>
      <w:marBottom w:val="0"/>
      <w:divBdr>
        <w:top w:val="none" w:sz="0" w:space="0" w:color="auto"/>
        <w:left w:val="none" w:sz="0" w:space="0" w:color="auto"/>
        <w:bottom w:val="none" w:sz="0" w:space="0" w:color="auto"/>
        <w:right w:val="none" w:sz="0" w:space="0" w:color="auto"/>
      </w:divBdr>
    </w:div>
    <w:div w:id="514157086">
      <w:bodyDiv w:val="1"/>
      <w:marLeft w:val="0"/>
      <w:marRight w:val="0"/>
      <w:marTop w:val="0"/>
      <w:marBottom w:val="0"/>
      <w:divBdr>
        <w:top w:val="none" w:sz="0" w:space="0" w:color="auto"/>
        <w:left w:val="none" w:sz="0" w:space="0" w:color="auto"/>
        <w:bottom w:val="none" w:sz="0" w:space="0" w:color="auto"/>
        <w:right w:val="none" w:sz="0" w:space="0" w:color="auto"/>
      </w:divBdr>
    </w:div>
    <w:div w:id="515853433">
      <w:bodyDiv w:val="1"/>
      <w:marLeft w:val="0"/>
      <w:marRight w:val="0"/>
      <w:marTop w:val="0"/>
      <w:marBottom w:val="0"/>
      <w:divBdr>
        <w:top w:val="none" w:sz="0" w:space="0" w:color="auto"/>
        <w:left w:val="none" w:sz="0" w:space="0" w:color="auto"/>
        <w:bottom w:val="none" w:sz="0" w:space="0" w:color="auto"/>
        <w:right w:val="none" w:sz="0" w:space="0" w:color="auto"/>
      </w:divBdr>
    </w:div>
    <w:div w:id="516848233">
      <w:bodyDiv w:val="1"/>
      <w:marLeft w:val="0"/>
      <w:marRight w:val="0"/>
      <w:marTop w:val="0"/>
      <w:marBottom w:val="0"/>
      <w:divBdr>
        <w:top w:val="none" w:sz="0" w:space="0" w:color="auto"/>
        <w:left w:val="none" w:sz="0" w:space="0" w:color="auto"/>
        <w:bottom w:val="none" w:sz="0" w:space="0" w:color="auto"/>
        <w:right w:val="none" w:sz="0" w:space="0" w:color="auto"/>
      </w:divBdr>
    </w:div>
    <w:div w:id="517472791">
      <w:bodyDiv w:val="1"/>
      <w:marLeft w:val="0"/>
      <w:marRight w:val="0"/>
      <w:marTop w:val="0"/>
      <w:marBottom w:val="0"/>
      <w:divBdr>
        <w:top w:val="none" w:sz="0" w:space="0" w:color="auto"/>
        <w:left w:val="none" w:sz="0" w:space="0" w:color="auto"/>
        <w:bottom w:val="none" w:sz="0" w:space="0" w:color="auto"/>
        <w:right w:val="none" w:sz="0" w:space="0" w:color="auto"/>
      </w:divBdr>
    </w:div>
    <w:div w:id="520977568">
      <w:bodyDiv w:val="1"/>
      <w:marLeft w:val="0"/>
      <w:marRight w:val="0"/>
      <w:marTop w:val="0"/>
      <w:marBottom w:val="0"/>
      <w:divBdr>
        <w:top w:val="none" w:sz="0" w:space="0" w:color="auto"/>
        <w:left w:val="none" w:sz="0" w:space="0" w:color="auto"/>
        <w:bottom w:val="none" w:sz="0" w:space="0" w:color="auto"/>
        <w:right w:val="none" w:sz="0" w:space="0" w:color="auto"/>
      </w:divBdr>
    </w:div>
    <w:div w:id="527836607">
      <w:bodyDiv w:val="1"/>
      <w:marLeft w:val="0"/>
      <w:marRight w:val="0"/>
      <w:marTop w:val="0"/>
      <w:marBottom w:val="0"/>
      <w:divBdr>
        <w:top w:val="none" w:sz="0" w:space="0" w:color="auto"/>
        <w:left w:val="none" w:sz="0" w:space="0" w:color="auto"/>
        <w:bottom w:val="none" w:sz="0" w:space="0" w:color="auto"/>
        <w:right w:val="none" w:sz="0" w:space="0" w:color="auto"/>
      </w:divBdr>
    </w:div>
    <w:div w:id="527912656">
      <w:bodyDiv w:val="1"/>
      <w:marLeft w:val="0"/>
      <w:marRight w:val="0"/>
      <w:marTop w:val="0"/>
      <w:marBottom w:val="0"/>
      <w:divBdr>
        <w:top w:val="none" w:sz="0" w:space="0" w:color="auto"/>
        <w:left w:val="none" w:sz="0" w:space="0" w:color="auto"/>
        <w:bottom w:val="none" w:sz="0" w:space="0" w:color="auto"/>
        <w:right w:val="none" w:sz="0" w:space="0" w:color="auto"/>
      </w:divBdr>
    </w:div>
    <w:div w:id="534583791">
      <w:bodyDiv w:val="1"/>
      <w:marLeft w:val="0"/>
      <w:marRight w:val="0"/>
      <w:marTop w:val="0"/>
      <w:marBottom w:val="0"/>
      <w:divBdr>
        <w:top w:val="none" w:sz="0" w:space="0" w:color="auto"/>
        <w:left w:val="none" w:sz="0" w:space="0" w:color="auto"/>
        <w:bottom w:val="none" w:sz="0" w:space="0" w:color="auto"/>
        <w:right w:val="none" w:sz="0" w:space="0" w:color="auto"/>
      </w:divBdr>
    </w:div>
    <w:div w:id="536045680">
      <w:bodyDiv w:val="1"/>
      <w:marLeft w:val="0"/>
      <w:marRight w:val="0"/>
      <w:marTop w:val="0"/>
      <w:marBottom w:val="0"/>
      <w:divBdr>
        <w:top w:val="none" w:sz="0" w:space="0" w:color="auto"/>
        <w:left w:val="none" w:sz="0" w:space="0" w:color="auto"/>
        <w:bottom w:val="none" w:sz="0" w:space="0" w:color="auto"/>
        <w:right w:val="none" w:sz="0" w:space="0" w:color="auto"/>
      </w:divBdr>
    </w:div>
    <w:div w:id="538787360">
      <w:bodyDiv w:val="1"/>
      <w:marLeft w:val="0"/>
      <w:marRight w:val="0"/>
      <w:marTop w:val="0"/>
      <w:marBottom w:val="0"/>
      <w:divBdr>
        <w:top w:val="none" w:sz="0" w:space="0" w:color="auto"/>
        <w:left w:val="none" w:sz="0" w:space="0" w:color="auto"/>
        <w:bottom w:val="none" w:sz="0" w:space="0" w:color="auto"/>
        <w:right w:val="none" w:sz="0" w:space="0" w:color="auto"/>
      </w:divBdr>
    </w:div>
    <w:div w:id="539325116">
      <w:bodyDiv w:val="1"/>
      <w:marLeft w:val="0"/>
      <w:marRight w:val="0"/>
      <w:marTop w:val="0"/>
      <w:marBottom w:val="0"/>
      <w:divBdr>
        <w:top w:val="none" w:sz="0" w:space="0" w:color="auto"/>
        <w:left w:val="none" w:sz="0" w:space="0" w:color="auto"/>
        <w:bottom w:val="none" w:sz="0" w:space="0" w:color="auto"/>
        <w:right w:val="none" w:sz="0" w:space="0" w:color="auto"/>
      </w:divBdr>
    </w:div>
    <w:div w:id="548155212">
      <w:bodyDiv w:val="1"/>
      <w:marLeft w:val="0"/>
      <w:marRight w:val="0"/>
      <w:marTop w:val="0"/>
      <w:marBottom w:val="0"/>
      <w:divBdr>
        <w:top w:val="none" w:sz="0" w:space="0" w:color="auto"/>
        <w:left w:val="none" w:sz="0" w:space="0" w:color="auto"/>
        <w:bottom w:val="none" w:sz="0" w:space="0" w:color="auto"/>
        <w:right w:val="none" w:sz="0" w:space="0" w:color="auto"/>
      </w:divBdr>
    </w:div>
    <w:div w:id="549197633">
      <w:bodyDiv w:val="1"/>
      <w:marLeft w:val="0"/>
      <w:marRight w:val="0"/>
      <w:marTop w:val="0"/>
      <w:marBottom w:val="0"/>
      <w:divBdr>
        <w:top w:val="none" w:sz="0" w:space="0" w:color="auto"/>
        <w:left w:val="none" w:sz="0" w:space="0" w:color="auto"/>
        <w:bottom w:val="none" w:sz="0" w:space="0" w:color="auto"/>
        <w:right w:val="none" w:sz="0" w:space="0" w:color="auto"/>
      </w:divBdr>
    </w:div>
    <w:div w:id="552084374">
      <w:bodyDiv w:val="1"/>
      <w:marLeft w:val="0"/>
      <w:marRight w:val="0"/>
      <w:marTop w:val="0"/>
      <w:marBottom w:val="0"/>
      <w:divBdr>
        <w:top w:val="none" w:sz="0" w:space="0" w:color="auto"/>
        <w:left w:val="none" w:sz="0" w:space="0" w:color="auto"/>
        <w:bottom w:val="none" w:sz="0" w:space="0" w:color="auto"/>
        <w:right w:val="none" w:sz="0" w:space="0" w:color="auto"/>
      </w:divBdr>
    </w:div>
    <w:div w:id="559748907">
      <w:bodyDiv w:val="1"/>
      <w:marLeft w:val="0"/>
      <w:marRight w:val="0"/>
      <w:marTop w:val="0"/>
      <w:marBottom w:val="0"/>
      <w:divBdr>
        <w:top w:val="none" w:sz="0" w:space="0" w:color="auto"/>
        <w:left w:val="none" w:sz="0" w:space="0" w:color="auto"/>
        <w:bottom w:val="none" w:sz="0" w:space="0" w:color="auto"/>
        <w:right w:val="none" w:sz="0" w:space="0" w:color="auto"/>
      </w:divBdr>
    </w:div>
    <w:div w:id="561870943">
      <w:bodyDiv w:val="1"/>
      <w:marLeft w:val="0"/>
      <w:marRight w:val="0"/>
      <w:marTop w:val="0"/>
      <w:marBottom w:val="0"/>
      <w:divBdr>
        <w:top w:val="none" w:sz="0" w:space="0" w:color="auto"/>
        <w:left w:val="none" w:sz="0" w:space="0" w:color="auto"/>
        <w:bottom w:val="none" w:sz="0" w:space="0" w:color="auto"/>
        <w:right w:val="none" w:sz="0" w:space="0" w:color="auto"/>
      </w:divBdr>
    </w:div>
    <w:div w:id="568274949">
      <w:bodyDiv w:val="1"/>
      <w:marLeft w:val="0"/>
      <w:marRight w:val="0"/>
      <w:marTop w:val="0"/>
      <w:marBottom w:val="0"/>
      <w:divBdr>
        <w:top w:val="none" w:sz="0" w:space="0" w:color="auto"/>
        <w:left w:val="none" w:sz="0" w:space="0" w:color="auto"/>
        <w:bottom w:val="none" w:sz="0" w:space="0" w:color="auto"/>
        <w:right w:val="none" w:sz="0" w:space="0" w:color="auto"/>
      </w:divBdr>
    </w:div>
    <w:div w:id="573122975">
      <w:bodyDiv w:val="1"/>
      <w:marLeft w:val="0"/>
      <w:marRight w:val="0"/>
      <w:marTop w:val="0"/>
      <w:marBottom w:val="0"/>
      <w:divBdr>
        <w:top w:val="none" w:sz="0" w:space="0" w:color="auto"/>
        <w:left w:val="none" w:sz="0" w:space="0" w:color="auto"/>
        <w:bottom w:val="none" w:sz="0" w:space="0" w:color="auto"/>
        <w:right w:val="none" w:sz="0" w:space="0" w:color="auto"/>
      </w:divBdr>
    </w:div>
    <w:div w:id="574244636">
      <w:bodyDiv w:val="1"/>
      <w:marLeft w:val="0"/>
      <w:marRight w:val="0"/>
      <w:marTop w:val="0"/>
      <w:marBottom w:val="0"/>
      <w:divBdr>
        <w:top w:val="none" w:sz="0" w:space="0" w:color="auto"/>
        <w:left w:val="none" w:sz="0" w:space="0" w:color="auto"/>
        <w:bottom w:val="none" w:sz="0" w:space="0" w:color="auto"/>
        <w:right w:val="none" w:sz="0" w:space="0" w:color="auto"/>
      </w:divBdr>
    </w:div>
    <w:div w:id="578641284">
      <w:bodyDiv w:val="1"/>
      <w:marLeft w:val="0"/>
      <w:marRight w:val="0"/>
      <w:marTop w:val="0"/>
      <w:marBottom w:val="0"/>
      <w:divBdr>
        <w:top w:val="none" w:sz="0" w:space="0" w:color="auto"/>
        <w:left w:val="none" w:sz="0" w:space="0" w:color="auto"/>
        <w:bottom w:val="none" w:sz="0" w:space="0" w:color="auto"/>
        <w:right w:val="none" w:sz="0" w:space="0" w:color="auto"/>
      </w:divBdr>
    </w:div>
    <w:div w:id="594480285">
      <w:bodyDiv w:val="1"/>
      <w:marLeft w:val="0"/>
      <w:marRight w:val="0"/>
      <w:marTop w:val="0"/>
      <w:marBottom w:val="0"/>
      <w:divBdr>
        <w:top w:val="none" w:sz="0" w:space="0" w:color="auto"/>
        <w:left w:val="none" w:sz="0" w:space="0" w:color="auto"/>
        <w:bottom w:val="none" w:sz="0" w:space="0" w:color="auto"/>
        <w:right w:val="none" w:sz="0" w:space="0" w:color="auto"/>
      </w:divBdr>
    </w:div>
    <w:div w:id="595408114">
      <w:bodyDiv w:val="1"/>
      <w:marLeft w:val="0"/>
      <w:marRight w:val="0"/>
      <w:marTop w:val="0"/>
      <w:marBottom w:val="0"/>
      <w:divBdr>
        <w:top w:val="none" w:sz="0" w:space="0" w:color="auto"/>
        <w:left w:val="none" w:sz="0" w:space="0" w:color="auto"/>
        <w:bottom w:val="none" w:sz="0" w:space="0" w:color="auto"/>
        <w:right w:val="none" w:sz="0" w:space="0" w:color="auto"/>
      </w:divBdr>
    </w:div>
    <w:div w:id="597258200">
      <w:bodyDiv w:val="1"/>
      <w:marLeft w:val="0"/>
      <w:marRight w:val="0"/>
      <w:marTop w:val="0"/>
      <w:marBottom w:val="0"/>
      <w:divBdr>
        <w:top w:val="none" w:sz="0" w:space="0" w:color="auto"/>
        <w:left w:val="none" w:sz="0" w:space="0" w:color="auto"/>
        <w:bottom w:val="none" w:sz="0" w:space="0" w:color="auto"/>
        <w:right w:val="none" w:sz="0" w:space="0" w:color="auto"/>
      </w:divBdr>
    </w:div>
    <w:div w:id="600140356">
      <w:bodyDiv w:val="1"/>
      <w:marLeft w:val="0"/>
      <w:marRight w:val="0"/>
      <w:marTop w:val="0"/>
      <w:marBottom w:val="0"/>
      <w:divBdr>
        <w:top w:val="none" w:sz="0" w:space="0" w:color="auto"/>
        <w:left w:val="none" w:sz="0" w:space="0" w:color="auto"/>
        <w:bottom w:val="none" w:sz="0" w:space="0" w:color="auto"/>
        <w:right w:val="none" w:sz="0" w:space="0" w:color="auto"/>
      </w:divBdr>
    </w:div>
    <w:div w:id="605499660">
      <w:bodyDiv w:val="1"/>
      <w:marLeft w:val="0"/>
      <w:marRight w:val="0"/>
      <w:marTop w:val="0"/>
      <w:marBottom w:val="0"/>
      <w:divBdr>
        <w:top w:val="none" w:sz="0" w:space="0" w:color="auto"/>
        <w:left w:val="none" w:sz="0" w:space="0" w:color="auto"/>
        <w:bottom w:val="none" w:sz="0" w:space="0" w:color="auto"/>
        <w:right w:val="none" w:sz="0" w:space="0" w:color="auto"/>
      </w:divBdr>
    </w:div>
    <w:div w:id="607397628">
      <w:bodyDiv w:val="1"/>
      <w:marLeft w:val="0"/>
      <w:marRight w:val="0"/>
      <w:marTop w:val="0"/>
      <w:marBottom w:val="0"/>
      <w:divBdr>
        <w:top w:val="none" w:sz="0" w:space="0" w:color="auto"/>
        <w:left w:val="none" w:sz="0" w:space="0" w:color="auto"/>
        <w:bottom w:val="none" w:sz="0" w:space="0" w:color="auto"/>
        <w:right w:val="none" w:sz="0" w:space="0" w:color="auto"/>
      </w:divBdr>
    </w:div>
    <w:div w:id="618880513">
      <w:bodyDiv w:val="1"/>
      <w:marLeft w:val="0"/>
      <w:marRight w:val="0"/>
      <w:marTop w:val="0"/>
      <w:marBottom w:val="0"/>
      <w:divBdr>
        <w:top w:val="none" w:sz="0" w:space="0" w:color="auto"/>
        <w:left w:val="none" w:sz="0" w:space="0" w:color="auto"/>
        <w:bottom w:val="none" w:sz="0" w:space="0" w:color="auto"/>
        <w:right w:val="none" w:sz="0" w:space="0" w:color="auto"/>
      </w:divBdr>
    </w:div>
    <w:div w:id="619805317">
      <w:bodyDiv w:val="1"/>
      <w:marLeft w:val="0"/>
      <w:marRight w:val="0"/>
      <w:marTop w:val="0"/>
      <w:marBottom w:val="0"/>
      <w:divBdr>
        <w:top w:val="none" w:sz="0" w:space="0" w:color="auto"/>
        <w:left w:val="none" w:sz="0" w:space="0" w:color="auto"/>
        <w:bottom w:val="none" w:sz="0" w:space="0" w:color="auto"/>
        <w:right w:val="none" w:sz="0" w:space="0" w:color="auto"/>
      </w:divBdr>
    </w:div>
    <w:div w:id="628317299">
      <w:bodyDiv w:val="1"/>
      <w:marLeft w:val="0"/>
      <w:marRight w:val="0"/>
      <w:marTop w:val="0"/>
      <w:marBottom w:val="0"/>
      <w:divBdr>
        <w:top w:val="none" w:sz="0" w:space="0" w:color="auto"/>
        <w:left w:val="none" w:sz="0" w:space="0" w:color="auto"/>
        <w:bottom w:val="none" w:sz="0" w:space="0" w:color="auto"/>
        <w:right w:val="none" w:sz="0" w:space="0" w:color="auto"/>
      </w:divBdr>
    </w:div>
    <w:div w:id="633216641">
      <w:bodyDiv w:val="1"/>
      <w:marLeft w:val="0"/>
      <w:marRight w:val="0"/>
      <w:marTop w:val="0"/>
      <w:marBottom w:val="0"/>
      <w:divBdr>
        <w:top w:val="none" w:sz="0" w:space="0" w:color="auto"/>
        <w:left w:val="none" w:sz="0" w:space="0" w:color="auto"/>
        <w:bottom w:val="none" w:sz="0" w:space="0" w:color="auto"/>
        <w:right w:val="none" w:sz="0" w:space="0" w:color="auto"/>
      </w:divBdr>
    </w:div>
    <w:div w:id="643975193">
      <w:bodyDiv w:val="1"/>
      <w:marLeft w:val="0"/>
      <w:marRight w:val="0"/>
      <w:marTop w:val="0"/>
      <w:marBottom w:val="0"/>
      <w:divBdr>
        <w:top w:val="none" w:sz="0" w:space="0" w:color="auto"/>
        <w:left w:val="none" w:sz="0" w:space="0" w:color="auto"/>
        <w:bottom w:val="none" w:sz="0" w:space="0" w:color="auto"/>
        <w:right w:val="none" w:sz="0" w:space="0" w:color="auto"/>
      </w:divBdr>
    </w:div>
    <w:div w:id="645084009">
      <w:bodyDiv w:val="1"/>
      <w:marLeft w:val="0"/>
      <w:marRight w:val="0"/>
      <w:marTop w:val="0"/>
      <w:marBottom w:val="0"/>
      <w:divBdr>
        <w:top w:val="none" w:sz="0" w:space="0" w:color="auto"/>
        <w:left w:val="none" w:sz="0" w:space="0" w:color="auto"/>
        <w:bottom w:val="none" w:sz="0" w:space="0" w:color="auto"/>
        <w:right w:val="none" w:sz="0" w:space="0" w:color="auto"/>
      </w:divBdr>
    </w:div>
    <w:div w:id="649795142">
      <w:bodyDiv w:val="1"/>
      <w:marLeft w:val="0"/>
      <w:marRight w:val="0"/>
      <w:marTop w:val="0"/>
      <w:marBottom w:val="0"/>
      <w:divBdr>
        <w:top w:val="none" w:sz="0" w:space="0" w:color="auto"/>
        <w:left w:val="none" w:sz="0" w:space="0" w:color="auto"/>
        <w:bottom w:val="none" w:sz="0" w:space="0" w:color="auto"/>
        <w:right w:val="none" w:sz="0" w:space="0" w:color="auto"/>
      </w:divBdr>
    </w:div>
    <w:div w:id="660817155">
      <w:bodyDiv w:val="1"/>
      <w:marLeft w:val="0"/>
      <w:marRight w:val="0"/>
      <w:marTop w:val="0"/>
      <w:marBottom w:val="0"/>
      <w:divBdr>
        <w:top w:val="none" w:sz="0" w:space="0" w:color="auto"/>
        <w:left w:val="none" w:sz="0" w:space="0" w:color="auto"/>
        <w:bottom w:val="none" w:sz="0" w:space="0" w:color="auto"/>
        <w:right w:val="none" w:sz="0" w:space="0" w:color="auto"/>
      </w:divBdr>
    </w:div>
    <w:div w:id="662927561">
      <w:bodyDiv w:val="1"/>
      <w:marLeft w:val="0"/>
      <w:marRight w:val="0"/>
      <w:marTop w:val="0"/>
      <w:marBottom w:val="0"/>
      <w:divBdr>
        <w:top w:val="none" w:sz="0" w:space="0" w:color="auto"/>
        <w:left w:val="none" w:sz="0" w:space="0" w:color="auto"/>
        <w:bottom w:val="none" w:sz="0" w:space="0" w:color="auto"/>
        <w:right w:val="none" w:sz="0" w:space="0" w:color="auto"/>
      </w:divBdr>
    </w:div>
    <w:div w:id="665354195">
      <w:bodyDiv w:val="1"/>
      <w:marLeft w:val="0"/>
      <w:marRight w:val="0"/>
      <w:marTop w:val="0"/>
      <w:marBottom w:val="0"/>
      <w:divBdr>
        <w:top w:val="none" w:sz="0" w:space="0" w:color="auto"/>
        <w:left w:val="none" w:sz="0" w:space="0" w:color="auto"/>
        <w:bottom w:val="none" w:sz="0" w:space="0" w:color="auto"/>
        <w:right w:val="none" w:sz="0" w:space="0" w:color="auto"/>
      </w:divBdr>
    </w:div>
    <w:div w:id="666904955">
      <w:bodyDiv w:val="1"/>
      <w:marLeft w:val="0"/>
      <w:marRight w:val="0"/>
      <w:marTop w:val="0"/>
      <w:marBottom w:val="0"/>
      <w:divBdr>
        <w:top w:val="none" w:sz="0" w:space="0" w:color="auto"/>
        <w:left w:val="none" w:sz="0" w:space="0" w:color="auto"/>
        <w:bottom w:val="none" w:sz="0" w:space="0" w:color="auto"/>
        <w:right w:val="none" w:sz="0" w:space="0" w:color="auto"/>
      </w:divBdr>
    </w:div>
    <w:div w:id="668561747">
      <w:bodyDiv w:val="1"/>
      <w:marLeft w:val="0"/>
      <w:marRight w:val="0"/>
      <w:marTop w:val="0"/>
      <w:marBottom w:val="0"/>
      <w:divBdr>
        <w:top w:val="none" w:sz="0" w:space="0" w:color="auto"/>
        <w:left w:val="none" w:sz="0" w:space="0" w:color="auto"/>
        <w:bottom w:val="none" w:sz="0" w:space="0" w:color="auto"/>
        <w:right w:val="none" w:sz="0" w:space="0" w:color="auto"/>
      </w:divBdr>
    </w:div>
    <w:div w:id="672300714">
      <w:bodyDiv w:val="1"/>
      <w:marLeft w:val="0"/>
      <w:marRight w:val="0"/>
      <w:marTop w:val="0"/>
      <w:marBottom w:val="0"/>
      <w:divBdr>
        <w:top w:val="none" w:sz="0" w:space="0" w:color="auto"/>
        <w:left w:val="none" w:sz="0" w:space="0" w:color="auto"/>
        <w:bottom w:val="none" w:sz="0" w:space="0" w:color="auto"/>
        <w:right w:val="none" w:sz="0" w:space="0" w:color="auto"/>
      </w:divBdr>
    </w:div>
    <w:div w:id="679742045">
      <w:bodyDiv w:val="1"/>
      <w:marLeft w:val="0"/>
      <w:marRight w:val="0"/>
      <w:marTop w:val="0"/>
      <w:marBottom w:val="0"/>
      <w:divBdr>
        <w:top w:val="none" w:sz="0" w:space="0" w:color="auto"/>
        <w:left w:val="none" w:sz="0" w:space="0" w:color="auto"/>
        <w:bottom w:val="none" w:sz="0" w:space="0" w:color="auto"/>
        <w:right w:val="none" w:sz="0" w:space="0" w:color="auto"/>
      </w:divBdr>
    </w:div>
    <w:div w:id="694113577">
      <w:bodyDiv w:val="1"/>
      <w:marLeft w:val="0"/>
      <w:marRight w:val="0"/>
      <w:marTop w:val="0"/>
      <w:marBottom w:val="0"/>
      <w:divBdr>
        <w:top w:val="none" w:sz="0" w:space="0" w:color="auto"/>
        <w:left w:val="none" w:sz="0" w:space="0" w:color="auto"/>
        <w:bottom w:val="none" w:sz="0" w:space="0" w:color="auto"/>
        <w:right w:val="none" w:sz="0" w:space="0" w:color="auto"/>
      </w:divBdr>
    </w:div>
    <w:div w:id="703140491">
      <w:bodyDiv w:val="1"/>
      <w:marLeft w:val="0"/>
      <w:marRight w:val="0"/>
      <w:marTop w:val="0"/>
      <w:marBottom w:val="0"/>
      <w:divBdr>
        <w:top w:val="none" w:sz="0" w:space="0" w:color="auto"/>
        <w:left w:val="none" w:sz="0" w:space="0" w:color="auto"/>
        <w:bottom w:val="none" w:sz="0" w:space="0" w:color="auto"/>
        <w:right w:val="none" w:sz="0" w:space="0" w:color="auto"/>
      </w:divBdr>
    </w:div>
    <w:div w:id="703944499">
      <w:bodyDiv w:val="1"/>
      <w:marLeft w:val="0"/>
      <w:marRight w:val="0"/>
      <w:marTop w:val="0"/>
      <w:marBottom w:val="0"/>
      <w:divBdr>
        <w:top w:val="none" w:sz="0" w:space="0" w:color="auto"/>
        <w:left w:val="none" w:sz="0" w:space="0" w:color="auto"/>
        <w:bottom w:val="none" w:sz="0" w:space="0" w:color="auto"/>
        <w:right w:val="none" w:sz="0" w:space="0" w:color="auto"/>
      </w:divBdr>
    </w:div>
    <w:div w:id="712853275">
      <w:bodyDiv w:val="1"/>
      <w:marLeft w:val="0"/>
      <w:marRight w:val="0"/>
      <w:marTop w:val="0"/>
      <w:marBottom w:val="0"/>
      <w:divBdr>
        <w:top w:val="none" w:sz="0" w:space="0" w:color="auto"/>
        <w:left w:val="none" w:sz="0" w:space="0" w:color="auto"/>
        <w:bottom w:val="none" w:sz="0" w:space="0" w:color="auto"/>
        <w:right w:val="none" w:sz="0" w:space="0" w:color="auto"/>
      </w:divBdr>
    </w:div>
    <w:div w:id="713117277">
      <w:bodyDiv w:val="1"/>
      <w:marLeft w:val="0"/>
      <w:marRight w:val="0"/>
      <w:marTop w:val="0"/>
      <w:marBottom w:val="0"/>
      <w:divBdr>
        <w:top w:val="none" w:sz="0" w:space="0" w:color="auto"/>
        <w:left w:val="none" w:sz="0" w:space="0" w:color="auto"/>
        <w:bottom w:val="none" w:sz="0" w:space="0" w:color="auto"/>
        <w:right w:val="none" w:sz="0" w:space="0" w:color="auto"/>
      </w:divBdr>
    </w:div>
    <w:div w:id="716395161">
      <w:bodyDiv w:val="1"/>
      <w:marLeft w:val="0"/>
      <w:marRight w:val="0"/>
      <w:marTop w:val="0"/>
      <w:marBottom w:val="0"/>
      <w:divBdr>
        <w:top w:val="none" w:sz="0" w:space="0" w:color="auto"/>
        <w:left w:val="none" w:sz="0" w:space="0" w:color="auto"/>
        <w:bottom w:val="none" w:sz="0" w:space="0" w:color="auto"/>
        <w:right w:val="none" w:sz="0" w:space="0" w:color="auto"/>
      </w:divBdr>
    </w:div>
    <w:div w:id="716590305">
      <w:bodyDiv w:val="1"/>
      <w:marLeft w:val="0"/>
      <w:marRight w:val="0"/>
      <w:marTop w:val="0"/>
      <w:marBottom w:val="0"/>
      <w:divBdr>
        <w:top w:val="none" w:sz="0" w:space="0" w:color="auto"/>
        <w:left w:val="none" w:sz="0" w:space="0" w:color="auto"/>
        <w:bottom w:val="none" w:sz="0" w:space="0" w:color="auto"/>
        <w:right w:val="none" w:sz="0" w:space="0" w:color="auto"/>
      </w:divBdr>
    </w:div>
    <w:div w:id="716858614">
      <w:bodyDiv w:val="1"/>
      <w:marLeft w:val="0"/>
      <w:marRight w:val="0"/>
      <w:marTop w:val="0"/>
      <w:marBottom w:val="0"/>
      <w:divBdr>
        <w:top w:val="none" w:sz="0" w:space="0" w:color="auto"/>
        <w:left w:val="none" w:sz="0" w:space="0" w:color="auto"/>
        <w:bottom w:val="none" w:sz="0" w:space="0" w:color="auto"/>
        <w:right w:val="none" w:sz="0" w:space="0" w:color="auto"/>
      </w:divBdr>
    </w:div>
    <w:div w:id="732847106">
      <w:bodyDiv w:val="1"/>
      <w:marLeft w:val="0"/>
      <w:marRight w:val="0"/>
      <w:marTop w:val="0"/>
      <w:marBottom w:val="0"/>
      <w:divBdr>
        <w:top w:val="none" w:sz="0" w:space="0" w:color="auto"/>
        <w:left w:val="none" w:sz="0" w:space="0" w:color="auto"/>
        <w:bottom w:val="none" w:sz="0" w:space="0" w:color="auto"/>
        <w:right w:val="none" w:sz="0" w:space="0" w:color="auto"/>
      </w:divBdr>
    </w:div>
    <w:div w:id="738358817">
      <w:bodyDiv w:val="1"/>
      <w:marLeft w:val="0"/>
      <w:marRight w:val="0"/>
      <w:marTop w:val="0"/>
      <w:marBottom w:val="0"/>
      <w:divBdr>
        <w:top w:val="none" w:sz="0" w:space="0" w:color="auto"/>
        <w:left w:val="none" w:sz="0" w:space="0" w:color="auto"/>
        <w:bottom w:val="none" w:sz="0" w:space="0" w:color="auto"/>
        <w:right w:val="none" w:sz="0" w:space="0" w:color="auto"/>
      </w:divBdr>
    </w:div>
    <w:div w:id="743992752">
      <w:bodyDiv w:val="1"/>
      <w:marLeft w:val="0"/>
      <w:marRight w:val="0"/>
      <w:marTop w:val="0"/>
      <w:marBottom w:val="0"/>
      <w:divBdr>
        <w:top w:val="none" w:sz="0" w:space="0" w:color="auto"/>
        <w:left w:val="none" w:sz="0" w:space="0" w:color="auto"/>
        <w:bottom w:val="none" w:sz="0" w:space="0" w:color="auto"/>
        <w:right w:val="none" w:sz="0" w:space="0" w:color="auto"/>
      </w:divBdr>
    </w:div>
    <w:div w:id="745541758">
      <w:bodyDiv w:val="1"/>
      <w:marLeft w:val="0"/>
      <w:marRight w:val="0"/>
      <w:marTop w:val="0"/>
      <w:marBottom w:val="0"/>
      <w:divBdr>
        <w:top w:val="none" w:sz="0" w:space="0" w:color="auto"/>
        <w:left w:val="none" w:sz="0" w:space="0" w:color="auto"/>
        <w:bottom w:val="none" w:sz="0" w:space="0" w:color="auto"/>
        <w:right w:val="none" w:sz="0" w:space="0" w:color="auto"/>
      </w:divBdr>
    </w:div>
    <w:div w:id="755445907">
      <w:bodyDiv w:val="1"/>
      <w:marLeft w:val="0"/>
      <w:marRight w:val="0"/>
      <w:marTop w:val="0"/>
      <w:marBottom w:val="0"/>
      <w:divBdr>
        <w:top w:val="none" w:sz="0" w:space="0" w:color="auto"/>
        <w:left w:val="none" w:sz="0" w:space="0" w:color="auto"/>
        <w:bottom w:val="none" w:sz="0" w:space="0" w:color="auto"/>
        <w:right w:val="none" w:sz="0" w:space="0" w:color="auto"/>
      </w:divBdr>
    </w:div>
    <w:div w:id="776407354">
      <w:bodyDiv w:val="1"/>
      <w:marLeft w:val="0"/>
      <w:marRight w:val="0"/>
      <w:marTop w:val="0"/>
      <w:marBottom w:val="0"/>
      <w:divBdr>
        <w:top w:val="none" w:sz="0" w:space="0" w:color="auto"/>
        <w:left w:val="none" w:sz="0" w:space="0" w:color="auto"/>
        <w:bottom w:val="none" w:sz="0" w:space="0" w:color="auto"/>
        <w:right w:val="none" w:sz="0" w:space="0" w:color="auto"/>
      </w:divBdr>
    </w:div>
    <w:div w:id="792754110">
      <w:bodyDiv w:val="1"/>
      <w:marLeft w:val="0"/>
      <w:marRight w:val="0"/>
      <w:marTop w:val="0"/>
      <w:marBottom w:val="0"/>
      <w:divBdr>
        <w:top w:val="none" w:sz="0" w:space="0" w:color="auto"/>
        <w:left w:val="none" w:sz="0" w:space="0" w:color="auto"/>
        <w:bottom w:val="none" w:sz="0" w:space="0" w:color="auto"/>
        <w:right w:val="none" w:sz="0" w:space="0" w:color="auto"/>
      </w:divBdr>
    </w:div>
    <w:div w:id="796724017">
      <w:bodyDiv w:val="1"/>
      <w:marLeft w:val="0"/>
      <w:marRight w:val="0"/>
      <w:marTop w:val="0"/>
      <w:marBottom w:val="0"/>
      <w:divBdr>
        <w:top w:val="none" w:sz="0" w:space="0" w:color="auto"/>
        <w:left w:val="none" w:sz="0" w:space="0" w:color="auto"/>
        <w:bottom w:val="none" w:sz="0" w:space="0" w:color="auto"/>
        <w:right w:val="none" w:sz="0" w:space="0" w:color="auto"/>
      </w:divBdr>
    </w:div>
    <w:div w:id="800808316">
      <w:bodyDiv w:val="1"/>
      <w:marLeft w:val="0"/>
      <w:marRight w:val="0"/>
      <w:marTop w:val="0"/>
      <w:marBottom w:val="0"/>
      <w:divBdr>
        <w:top w:val="none" w:sz="0" w:space="0" w:color="auto"/>
        <w:left w:val="none" w:sz="0" w:space="0" w:color="auto"/>
        <w:bottom w:val="none" w:sz="0" w:space="0" w:color="auto"/>
        <w:right w:val="none" w:sz="0" w:space="0" w:color="auto"/>
      </w:divBdr>
    </w:div>
    <w:div w:id="802649620">
      <w:bodyDiv w:val="1"/>
      <w:marLeft w:val="0"/>
      <w:marRight w:val="0"/>
      <w:marTop w:val="0"/>
      <w:marBottom w:val="0"/>
      <w:divBdr>
        <w:top w:val="none" w:sz="0" w:space="0" w:color="auto"/>
        <w:left w:val="none" w:sz="0" w:space="0" w:color="auto"/>
        <w:bottom w:val="none" w:sz="0" w:space="0" w:color="auto"/>
        <w:right w:val="none" w:sz="0" w:space="0" w:color="auto"/>
      </w:divBdr>
    </w:div>
    <w:div w:id="809325666">
      <w:bodyDiv w:val="1"/>
      <w:marLeft w:val="0"/>
      <w:marRight w:val="0"/>
      <w:marTop w:val="0"/>
      <w:marBottom w:val="0"/>
      <w:divBdr>
        <w:top w:val="none" w:sz="0" w:space="0" w:color="auto"/>
        <w:left w:val="none" w:sz="0" w:space="0" w:color="auto"/>
        <w:bottom w:val="none" w:sz="0" w:space="0" w:color="auto"/>
        <w:right w:val="none" w:sz="0" w:space="0" w:color="auto"/>
      </w:divBdr>
    </w:div>
    <w:div w:id="813985982">
      <w:bodyDiv w:val="1"/>
      <w:marLeft w:val="0"/>
      <w:marRight w:val="0"/>
      <w:marTop w:val="0"/>
      <w:marBottom w:val="0"/>
      <w:divBdr>
        <w:top w:val="none" w:sz="0" w:space="0" w:color="auto"/>
        <w:left w:val="none" w:sz="0" w:space="0" w:color="auto"/>
        <w:bottom w:val="none" w:sz="0" w:space="0" w:color="auto"/>
        <w:right w:val="none" w:sz="0" w:space="0" w:color="auto"/>
      </w:divBdr>
    </w:div>
    <w:div w:id="826090085">
      <w:bodyDiv w:val="1"/>
      <w:marLeft w:val="0"/>
      <w:marRight w:val="0"/>
      <w:marTop w:val="0"/>
      <w:marBottom w:val="0"/>
      <w:divBdr>
        <w:top w:val="none" w:sz="0" w:space="0" w:color="auto"/>
        <w:left w:val="none" w:sz="0" w:space="0" w:color="auto"/>
        <w:bottom w:val="none" w:sz="0" w:space="0" w:color="auto"/>
        <w:right w:val="none" w:sz="0" w:space="0" w:color="auto"/>
      </w:divBdr>
    </w:div>
    <w:div w:id="830869823">
      <w:bodyDiv w:val="1"/>
      <w:marLeft w:val="0"/>
      <w:marRight w:val="0"/>
      <w:marTop w:val="0"/>
      <w:marBottom w:val="0"/>
      <w:divBdr>
        <w:top w:val="none" w:sz="0" w:space="0" w:color="auto"/>
        <w:left w:val="none" w:sz="0" w:space="0" w:color="auto"/>
        <w:bottom w:val="none" w:sz="0" w:space="0" w:color="auto"/>
        <w:right w:val="none" w:sz="0" w:space="0" w:color="auto"/>
      </w:divBdr>
    </w:div>
    <w:div w:id="831795173">
      <w:bodyDiv w:val="1"/>
      <w:marLeft w:val="0"/>
      <w:marRight w:val="0"/>
      <w:marTop w:val="0"/>
      <w:marBottom w:val="0"/>
      <w:divBdr>
        <w:top w:val="none" w:sz="0" w:space="0" w:color="auto"/>
        <w:left w:val="none" w:sz="0" w:space="0" w:color="auto"/>
        <w:bottom w:val="none" w:sz="0" w:space="0" w:color="auto"/>
        <w:right w:val="none" w:sz="0" w:space="0" w:color="auto"/>
      </w:divBdr>
    </w:div>
    <w:div w:id="833690657">
      <w:bodyDiv w:val="1"/>
      <w:marLeft w:val="0"/>
      <w:marRight w:val="0"/>
      <w:marTop w:val="0"/>
      <w:marBottom w:val="0"/>
      <w:divBdr>
        <w:top w:val="none" w:sz="0" w:space="0" w:color="auto"/>
        <w:left w:val="none" w:sz="0" w:space="0" w:color="auto"/>
        <w:bottom w:val="none" w:sz="0" w:space="0" w:color="auto"/>
        <w:right w:val="none" w:sz="0" w:space="0" w:color="auto"/>
      </w:divBdr>
    </w:div>
    <w:div w:id="839348848">
      <w:bodyDiv w:val="1"/>
      <w:marLeft w:val="0"/>
      <w:marRight w:val="0"/>
      <w:marTop w:val="0"/>
      <w:marBottom w:val="0"/>
      <w:divBdr>
        <w:top w:val="none" w:sz="0" w:space="0" w:color="auto"/>
        <w:left w:val="none" w:sz="0" w:space="0" w:color="auto"/>
        <w:bottom w:val="none" w:sz="0" w:space="0" w:color="auto"/>
        <w:right w:val="none" w:sz="0" w:space="0" w:color="auto"/>
      </w:divBdr>
    </w:div>
    <w:div w:id="845947779">
      <w:bodyDiv w:val="1"/>
      <w:marLeft w:val="0"/>
      <w:marRight w:val="0"/>
      <w:marTop w:val="0"/>
      <w:marBottom w:val="0"/>
      <w:divBdr>
        <w:top w:val="none" w:sz="0" w:space="0" w:color="auto"/>
        <w:left w:val="none" w:sz="0" w:space="0" w:color="auto"/>
        <w:bottom w:val="none" w:sz="0" w:space="0" w:color="auto"/>
        <w:right w:val="none" w:sz="0" w:space="0" w:color="auto"/>
      </w:divBdr>
    </w:div>
    <w:div w:id="860975548">
      <w:bodyDiv w:val="1"/>
      <w:marLeft w:val="0"/>
      <w:marRight w:val="0"/>
      <w:marTop w:val="0"/>
      <w:marBottom w:val="0"/>
      <w:divBdr>
        <w:top w:val="none" w:sz="0" w:space="0" w:color="auto"/>
        <w:left w:val="none" w:sz="0" w:space="0" w:color="auto"/>
        <w:bottom w:val="none" w:sz="0" w:space="0" w:color="auto"/>
        <w:right w:val="none" w:sz="0" w:space="0" w:color="auto"/>
      </w:divBdr>
    </w:div>
    <w:div w:id="861361293">
      <w:bodyDiv w:val="1"/>
      <w:marLeft w:val="0"/>
      <w:marRight w:val="0"/>
      <w:marTop w:val="0"/>
      <w:marBottom w:val="0"/>
      <w:divBdr>
        <w:top w:val="none" w:sz="0" w:space="0" w:color="auto"/>
        <w:left w:val="none" w:sz="0" w:space="0" w:color="auto"/>
        <w:bottom w:val="none" w:sz="0" w:space="0" w:color="auto"/>
        <w:right w:val="none" w:sz="0" w:space="0" w:color="auto"/>
      </w:divBdr>
    </w:div>
    <w:div w:id="863055778">
      <w:bodyDiv w:val="1"/>
      <w:marLeft w:val="0"/>
      <w:marRight w:val="0"/>
      <w:marTop w:val="0"/>
      <w:marBottom w:val="0"/>
      <w:divBdr>
        <w:top w:val="none" w:sz="0" w:space="0" w:color="auto"/>
        <w:left w:val="none" w:sz="0" w:space="0" w:color="auto"/>
        <w:bottom w:val="none" w:sz="0" w:space="0" w:color="auto"/>
        <w:right w:val="none" w:sz="0" w:space="0" w:color="auto"/>
      </w:divBdr>
    </w:div>
    <w:div w:id="864250176">
      <w:bodyDiv w:val="1"/>
      <w:marLeft w:val="0"/>
      <w:marRight w:val="0"/>
      <w:marTop w:val="0"/>
      <w:marBottom w:val="0"/>
      <w:divBdr>
        <w:top w:val="none" w:sz="0" w:space="0" w:color="auto"/>
        <w:left w:val="none" w:sz="0" w:space="0" w:color="auto"/>
        <w:bottom w:val="none" w:sz="0" w:space="0" w:color="auto"/>
        <w:right w:val="none" w:sz="0" w:space="0" w:color="auto"/>
      </w:divBdr>
    </w:div>
    <w:div w:id="865480402">
      <w:bodyDiv w:val="1"/>
      <w:marLeft w:val="0"/>
      <w:marRight w:val="0"/>
      <w:marTop w:val="0"/>
      <w:marBottom w:val="0"/>
      <w:divBdr>
        <w:top w:val="none" w:sz="0" w:space="0" w:color="auto"/>
        <w:left w:val="none" w:sz="0" w:space="0" w:color="auto"/>
        <w:bottom w:val="none" w:sz="0" w:space="0" w:color="auto"/>
        <w:right w:val="none" w:sz="0" w:space="0" w:color="auto"/>
      </w:divBdr>
    </w:div>
    <w:div w:id="865481536">
      <w:bodyDiv w:val="1"/>
      <w:marLeft w:val="0"/>
      <w:marRight w:val="0"/>
      <w:marTop w:val="0"/>
      <w:marBottom w:val="0"/>
      <w:divBdr>
        <w:top w:val="none" w:sz="0" w:space="0" w:color="auto"/>
        <w:left w:val="none" w:sz="0" w:space="0" w:color="auto"/>
        <w:bottom w:val="none" w:sz="0" w:space="0" w:color="auto"/>
        <w:right w:val="none" w:sz="0" w:space="0" w:color="auto"/>
      </w:divBdr>
    </w:div>
    <w:div w:id="873923414">
      <w:bodyDiv w:val="1"/>
      <w:marLeft w:val="0"/>
      <w:marRight w:val="0"/>
      <w:marTop w:val="0"/>
      <w:marBottom w:val="0"/>
      <w:divBdr>
        <w:top w:val="none" w:sz="0" w:space="0" w:color="auto"/>
        <w:left w:val="none" w:sz="0" w:space="0" w:color="auto"/>
        <w:bottom w:val="none" w:sz="0" w:space="0" w:color="auto"/>
        <w:right w:val="none" w:sz="0" w:space="0" w:color="auto"/>
      </w:divBdr>
    </w:div>
    <w:div w:id="874775045">
      <w:bodyDiv w:val="1"/>
      <w:marLeft w:val="0"/>
      <w:marRight w:val="0"/>
      <w:marTop w:val="0"/>
      <w:marBottom w:val="0"/>
      <w:divBdr>
        <w:top w:val="none" w:sz="0" w:space="0" w:color="auto"/>
        <w:left w:val="none" w:sz="0" w:space="0" w:color="auto"/>
        <w:bottom w:val="none" w:sz="0" w:space="0" w:color="auto"/>
        <w:right w:val="none" w:sz="0" w:space="0" w:color="auto"/>
      </w:divBdr>
    </w:div>
    <w:div w:id="882717674">
      <w:bodyDiv w:val="1"/>
      <w:marLeft w:val="0"/>
      <w:marRight w:val="0"/>
      <w:marTop w:val="0"/>
      <w:marBottom w:val="0"/>
      <w:divBdr>
        <w:top w:val="none" w:sz="0" w:space="0" w:color="auto"/>
        <w:left w:val="none" w:sz="0" w:space="0" w:color="auto"/>
        <w:bottom w:val="none" w:sz="0" w:space="0" w:color="auto"/>
        <w:right w:val="none" w:sz="0" w:space="0" w:color="auto"/>
      </w:divBdr>
    </w:div>
    <w:div w:id="896743197">
      <w:bodyDiv w:val="1"/>
      <w:marLeft w:val="0"/>
      <w:marRight w:val="0"/>
      <w:marTop w:val="0"/>
      <w:marBottom w:val="0"/>
      <w:divBdr>
        <w:top w:val="none" w:sz="0" w:space="0" w:color="auto"/>
        <w:left w:val="none" w:sz="0" w:space="0" w:color="auto"/>
        <w:bottom w:val="none" w:sz="0" w:space="0" w:color="auto"/>
        <w:right w:val="none" w:sz="0" w:space="0" w:color="auto"/>
      </w:divBdr>
    </w:div>
    <w:div w:id="900597333">
      <w:bodyDiv w:val="1"/>
      <w:marLeft w:val="0"/>
      <w:marRight w:val="0"/>
      <w:marTop w:val="0"/>
      <w:marBottom w:val="0"/>
      <w:divBdr>
        <w:top w:val="none" w:sz="0" w:space="0" w:color="auto"/>
        <w:left w:val="none" w:sz="0" w:space="0" w:color="auto"/>
        <w:bottom w:val="none" w:sz="0" w:space="0" w:color="auto"/>
        <w:right w:val="none" w:sz="0" w:space="0" w:color="auto"/>
      </w:divBdr>
    </w:div>
    <w:div w:id="903225046">
      <w:bodyDiv w:val="1"/>
      <w:marLeft w:val="0"/>
      <w:marRight w:val="0"/>
      <w:marTop w:val="0"/>
      <w:marBottom w:val="0"/>
      <w:divBdr>
        <w:top w:val="none" w:sz="0" w:space="0" w:color="auto"/>
        <w:left w:val="none" w:sz="0" w:space="0" w:color="auto"/>
        <w:bottom w:val="none" w:sz="0" w:space="0" w:color="auto"/>
        <w:right w:val="none" w:sz="0" w:space="0" w:color="auto"/>
      </w:divBdr>
      <w:divsChild>
        <w:div w:id="690453987">
          <w:marLeft w:val="0"/>
          <w:marRight w:val="0"/>
          <w:marTop w:val="0"/>
          <w:marBottom w:val="0"/>
          <w:divBdr>
            <w:top w:val="none" w:sz="0" w:space="0" w:color="auto"/>
            <w:left w:val="none" w:sz="0" w:space="0" w:color="auto"/>
            <w:bottom w:val="none" w:sz="0" w:space="0" w:color="auto"/>
            <w:right w:val="none" w:sz="0" w:space="0" w:color="auto"/>
          </w:divBdr>
        </w:div>
        <w:div w:id="754210239">
          <w:marLeft w:val="0"/>
          <w:marRight w:val="0"/>
          <w:marTop w:val="0"/>
          <w:marBottom w:val="0"/>
          <w:divBdr>
            <w:top w:val="none" w:sz="0" w:space="0" w:color="auto"/>
            <w:left w:val="none" w:sz="0" w:space="0" w:color="auto"/>
            <w:bottom w:val="none" w:sz="0" w:space="0" w:color="auto"/>
            <w:right w:val="none" w:sz="0" w:space="0" w:color="auto"/>
          </w:divBdr>
        </w:div>
        <w:div w:id="513150516">
          <w:marLeft w:val="0"/>
          <w:marRight w:val="0"/>
          <w:marTop w:val="0"/>
          <w:marBottom w:val="0"/>
          <w:divBdr>
            <w:top w:val="none" w:sz="0" w:space="0" w:color="auto"/>
            <w:left w:val="none" w:sz="0" w:space="0" w:color="auto"/>
            <w:bottom w:val="none" w:sz="0" w:space="0" w:color="auto"/>
            <w:right w:val="none" w:sz="0" w:space="0" w:color="auto"/>
          </w:divBdr>
        </w:div>
        <w:div w:id="1915967599">
          <w:marLeft w:val="0"/>
          <w:marRight w:val="0"/>
          <w:marTop w:val="0"/>
          <w:marBottom w:val="0"/>
          <w:divBdr>
            <w:top w:val="none" w:sz="0" w:space="0" w:color="auto"/>
            <w:left w:val="none" w:sz="0" w:space="0" w:color="auto"/>
            <w:bottom w:val="none" w:sz="0" w:space="0" w:color="auto"/>
            <w:right w:val="none" w:sz="0" w:space="0" w:color="auto"/>
          </w:divBdr>
        </w:div>
      </w:divsChild>
    </w:div>
    <w:div w:id="915365279">
      <w:bodyDiv w:val="1"/>
      <w:marLeft w:val="0"/>
      <w:marRight w:val="0"/>
      <w:marTop w:val="0"/>
      <w:marBottom w:val="0"/>
      <w:divBdr>
        <w:top w:val="none" w:sz="0" w:space="0" w:color="auto"/>
        <w:left w:val="none" w:sz="0" w:space="0" w:color="auto"/>
        <w:bottom w:val="none" w:sz="0" w:space="0" w:color="auto"/>
        <w:right w:val="none" w:sz="0" w:space="0" w:color="auto"/>
      </w:divBdr>
    </w:div>
    <w:div w:id="917862593">
      <w:bodyDiv w:val="1"/>
      <w:marLeft w:val="0"/>
      <w:marRight w:val="0"/>
      <w:marTop w:val="0"/>
      <w:marBottom w:val="0"/>
      <w:divBdr>
        <w:top w:val="none" w:sz="0" w:space="0" w:color="auto"/>
        <w:left w:val="none" w:sz="0" w:space="0" w:color="auto"/>
        <w:bottom w:val="none" w:sz="0" w:space="0" w:color="auto"/>
        <w:right w:val="none" w:sz="0" w:space="0" w:color="auto"/>
      </w:divBdr>
    </w:div>
    <w:div w:id="920017756">
      <w:bodyDiv w:val="1"/>
      <w:marLeft w:val="0"/>
      <w:marRight w:val="0"/>
      <w:marTop w:val="0"/>
      <w:marBottom w:val="0"/>
      <w:divBdr>
        <w:top w:val="none" w:sz="0" w:space="0" w:color="auto"/>
        <w:left w:val="none" w:sz="0" w:space="0" w:color="auto"/>
        <w:bottom w:val="none" w:sz="0" w:space="0" w:color="auto"/>
        <w:right w:val="none" w:sz="0" w:space="0" w:color="auto"/>
      </w:divBdr>
    </w:div>
    <w:div w:id="923489243">
      <w:bodyDiv w:val="1"/>
      <w:marLeft w:val="0"/>
      <w:marRight w:val="0"/>
      <w:marTop w:val="0"/>
      <w:marBottom w:val="0"/>
      <w:divBdr>
        <w:top w:val="none" w:sz="0" w:space="0" w:color="auto"/>
        <w:left w:val="none" w:sz="0" w:space="0" w:color="auto"/>
        <w:bottom w:val="none" w:sz="0" w:space="0" w:color="auto"/>
        <w:right w:val="none" w:sz="0" w:space="0" w:color="auto"/>
      </w:divBdr>
    </w:div>
    <w:div w:id="924650448">
      <w:bodyDiv w:val="1"/>
      <w:marLeft w:val="0"/>
      <w:marRight w:val="0"/>
      <w:marTop w:val="0"/>
      <w:marBottom w:val="0"/>
      <w:divBdr>
        <w:top w:val="none" w:sz="0" w:space="0" w:color="auto"/>
        <w:left w:val="none" w:sz="0" w:space="0" w:color="auto"/>
        <w:bottom w:val="none" w:sz="0" w:space="0" w:color="auto"/>
        <w:right w:val="none" w:sz="0" w:space="0" w:color="auto"/>
      </w:divBdr>
    </w:div>
    <w:div w:id="941036580">
      <w:bodyDiv w:val="1"/>
      <w:marLeft w:val="0"/>
      <w:marRight w:val="0"/>
      <w:marTop w:val="0"/>
      <w:marBottom w:val="0"/>
      <w:divBdr>
        <w:top w:val="none" w:sz="0" w:space="0" w:color="auto"/>
        <w:left w:val="none" w:sz="0" w:space="0" w:color="auto"/>
        <w:bottom w:val="none" w:sz="0" w:space="0" w:color="auto"/>
        <w:right w:val="none" w:sz="0" w:space="0" w:color="auto"/>
      </w:divBdr>
    </w:div>
    <w:div w:id="943725579">
      <w:bodyDiv w:val="1"/>
      <w:marLeft w:val="0"/>
      <w:marRight w:val="0"/>
      <w:marTop w:val="0"/>
      <w:marBottom w:val="0"/>
      <w:divBdr>
        <w:top w:val="none" w:sz="0" w:space="0" w:color="auto"/>
        <w:left w:val="none" w:sz="0" w:space="0" w:color="auto"/>
        <w:bottom w:val="none" w:sz="0" w:space="0" w:color="auto"/>
        <w:right w:val="none" w:sz="0" w:space="0" w:color="auto"/>
      </w:divBdr>
    </w:div>
    <w:div w:id="943994912">
      <w:bodyDiv w:val="1"/>
      <w:marLeft w:val="0"/>
      <w:marRight w:val="0"/>
      <w:marTop w:val="0"/>
      <w:marBottom w:val="0"/>
      <w:divBdr>
        <w:top w:val="none" w:sz="0" w:space="0" w:color="auto"/>
        <w:left w:val="none" w:sz="0" w:space="0" w:color="auto"/>
        <w:bottom w:val="none" w:sz="0" w:space="0" w:color="auto"/>
        <w:right w:val="none" w:sz="0" w:space="0" w:color="auto"/>
      </w:divBdr>
    </w:div>
    <w:div w:id="956108380">
      <w:bodyDiv w:val="1"/>
      <w:marLeft w:val="0"/>
      <w:marRight w:val="0"/>
      <w:marTop w:val="0"/>
      <w:marBottom w:val="0"/>
      <w:divBdr>
        <w:top w:val="none" w:sz="0" w:space="0" w:color="auto"/>
        <w:left w:val="none" w:sz="0" w:space="0" w:color="auto"/>
        <w:bottom w:val="none" w:sz="0" w:space="0" w:color="auto"/>
        <w:right w:val="none" w:sz="0" w:space="0" w:color="auto"/>
      </w:divBdr>
    </w:div>
    <w:div w:id="962223912">
      <w:bodyDiv w:val="1"/>
      <w:marLeft w:val="0"/>
      <w:marRight w:val="0"/>
      <w:marTop w:val="0"/>
      <w:marBottom w:val="0"/>
      <w:divBdr>
        <w:top w:val="none" w:sz="0" w:space="0" w:color="auto"/>
        <w:left w:val="none" w:sz="0" w:space="0" w:color="auto"/>
        <w:bottom w:val="none" w:sz="0" w:space="0" w:color="auto"/>
        <w:right w:val="none" w:sz="0" w:space="0" w:color="auto"/>
      </w:divBdr>
    </w:div>
    <w:div w:id="964197556">
      <w:bodyDiv w:val="1"/>
      <w:marLeft w:val="0"/>
      <w:marRight w:val="0"/>
      <w:marTop w:val="0"/>
      <w:marBottom w:val="0"/>
      <w:divBdr>
        <w:top w:val="none" w:sz="0" w:space="0" w:color="auto"/>
        <w:left w:val="none" w:sz="0" w:space="0" w:color="auto"/>
        <w:bottom w:val="none" w:sz="0" w:space="0" w:color="auto"/>
        <w:right w:val="none" w:sz="0" w:space="0" w:color="auto"/>
      </w:divBdr>
    </w:div>
    <w:div w:id="966356796">
      <w:bodyDiv w:val="1"/>
      <w:marLeft w:val="0"/>
      <w:marRight w:val="0"/>
      <w:marTop w:val="0"/>
      <w:marBottom w:val="0"/>
      <w:divBdr>
        <w:top w:val="none" w:sz="0" w:space="0" w:color="auto"/>
        <w:left w:val="none" w:sz="0" w:space="0" w:color="auto"/>
        <w:bottom w:val="none" w:sz="0" w:space="0" w:color="auto"/>
        <w:right w:val="none" w:sz="0" w:space="0" w:color="auto"/>
      </w:divBdr>
    </w:div>
    <w:div w:id="987393124">
      <w:bodyDiv w:val="1"/>
      <w:marLeft w:val="0"/>
      <w:marRight w:val="0"/>
      <w:marTop w:val="0"/>
      <w:marBottom w:val="0"/>
      <w:divBdr>
        <w:top w:val="none" w:sz="0" w:space="0" w:color="auto"/>
        <w:left w:val="none" w:sz="0" w:space="0" w:color="auto"/>
        <w:bottom w:val="none" w:sz="0" w:space="0" w:color="auto"/>
        <w:right w:val="none" w:sz="0" w:space="0" w:color="auto"/>
      </w:divBdr>
    </w:div>
    <w:div w:id="990794600">
      <w:bodyDiv w:val="1"/>
      <w:marLeft w:val="0"/>
      <w:marRight w:val="0"/>
      <w:marTop w:val="0"/>
      <w:marBottom w:val="0"/>
      <w:divBdr>
        <w:top w:val="none" w:sz="0" w:space="0" w:color="auto"/>
        <w:left w:val="none" w:sz="0" w:space="0" w:color="auto"/>
        <w:bottom w:val="none" w:sz="0" w:space="0" w:color="auto"/>
        <w:right w:val="none" w:sz="0" w:space="0" w:color="auto"/>
      </w:divBdr>
    </w:div>
    <w:div w:id="994141926">
      <w:bodyDiv w:val="1"/>
      <w:marLeft w:val="0"/>
      <w:marRight w:val="0"/>
      <w:marTop w:val="0"/>
      <w:marBottom w:val="0"/>
      <w:divBdr>
        <w:top w:val="none" w:sz="0" w:space="0" w:color="auto"/>
        <w:left w:val="none" w:sz="0" w:space="0" w:color="auto"/>
        <w:bottom w:val="none" w:sz="0" w:space="0" w:color="auto"/>
        <w:right w:val="none" w:sz="0" w:space="0" w:color="auto"/>
      </w:divBdr>
    </w:div>
    <w:div w:id="998579563">
      <w:bodyDiv w:val="1"/>
      <w:marLeft w:val="0"/>
      <w:marRight w:val="0"/>
      <w:marTop w:val="0"/>
      <w:marBottom w:val="0"/>
      <w:divBdr>
        <w:top w:val="none" w:sz="0" w:space="0" w:color="auto"/>
        <w:left w:val="none" w:sz="0" w:space="0" w:color="auto"/>
        <w:bottom w:val="none" w:sz="0" w:space="0" w:color="auto"/>
        <w:right w:val="none" w:sz="0" w:space="0" w:color="auto"/>
      </w:divBdr>
    </w:div>
    <w:div w:id="1006052583">
      <w:bodyDiv w:val="1"/>
      <w:marLeft w:val="0"/>
      <w:marRight w:val="0"/>
      <w:marTop w:val="0"/>
      <w:marBottom w:val="0"/>
      <w:divBdr>
        <w:top w:val="none" w:sz="0" w:space="0" w:color="auto"/>
        <w:left w:val="none" w:sz="0" w:space="0" w:color="auto"/>
        <w:bottom w:val="none" w:sz="0" w:space="0" w:color="auto"/>
        <w:right w:val="none" w:sz="0" w:space="0" w:color="auto"/>
      </w:divBdr>
    </w:div>
    <w:div w:id="1009718782">
      <w:bodyDiv w:val="1"/>
      <w:marLeft w:val="0"/>
      <w:marRight w:val="0"/>
      <w:marTop w:val="0"/>
      <w:marBottom w:val="0"/>
      <w:divBdr>
        <w:top w:val="none" w:sz="0" w:space="0" w:color="auto"/>
        <w:left w:val="none" w:sz="0" w:space="0" w:color="auto"/>
        <w:bottom w:val="none" w:sz="0" w:space="0" w:color="auto"/>
        <w:right w:val="none" w:sz="0" w:space="0" w:color="auto"/>
      </w:divBdr>
    </w:div>
    <w:div w:id="1018237330">
      <w:bodyDiv w:val="1"/>
      <w:marLeft w:val="0"/>
      <w:marRight w:val="0"/>
      <w:marTop w:val="0"/>
      <w:marBottom w:val="0"/>
      <w:divBdr>
        <w:top w:val="none" w:sz="0" w:space="0" w:color="auto"/>
        <w:left w:val="none" w:sz="0" w:space="0" w:color="auto"/>
        <w:bottom w:val="none" w:sz="0" w:space="0" w:color="auto"/>
        <w:right w:val="none" w:sz="0" w:space="0" w:color="auto"/>
      </w:divBdr>
    </w:div>
    <w:div w:id="1022514400">
      <w:bodyDiv w:val="1"/>
      <w:marLeft w:val="0"/>
      <w:marRight w:val="0"/>
      <w:marTop w:val="0"/>
      <w:marBottom w:val="0"/>
      <w:divBdr>
        <w:top w:val="none" w:sz="0" w:space="0" w:color="auto"/>
        <w:left w:val="none" w:sz="0" w:space="0" w:color="auto"/>
        <w:bottom w:val="none" w:sz="0" w:space="0" w:color="auto"/>
        <w:right w:val="none" w:sz="0" w:space="0" w:color="auto"/>
      </w:divBdr>
    </w:div>
    <w:div w:id="1024286484">
      <w:bodyDiv w:val="1"/>
      <w:marLeft w:val="0"/>
      <w:marRight w:val="0"/>
      <w:marTop w:val="0"/>
      <w:marBottom w:val="0"/>
      <w:divBdr>
        <w:top w:val="none" w:sz="0" w:space="0" w:color="auto"/>
        <w:left w:val="none" w:sz="0" w:space="0" w:color="auto"/>
        <w:bottom w:val="none" w:sz="0" w:space="0" w:color="auto"/>
        <w:right w:val="none" w:sz="0" w:space="0" w:color="auto"/>
      </w:divBdr>
    </w:div>
    <w:div w:id="1025639152">
      <w:bodyDiv w:val="1"/>
      <w:marLeft w:val="0"/>
      <w:marRight w:val="0"/>
      <w:marTop w:val="0"/>
      <w:marBottom w:val="0"/>
      <w:divBdr>
        <w:top w:val="none" w:sz="0" w:space="0" w:color="auto"/>
        <w:left w:val="none" w:sz="0" w:space="0" w:color="auto"/>
        <w:bottom w:val="none" w:sz="0" w:space="0" w:color="auto"/>
        <w:right w:val="none" w:sz="0" w:space="0" w:color="auto"/>
      </w:divBdr>
    </w:div>
    <w:div w:id="1042555229">
      <w:bodyDiv w:val="1"/>
      <w:marLeft w:val="0"/>
      <w:marRight w:val="0"/>
      <w:marTop w:val="0"/>
      <w:marBottom w:val="0"/>
      <w:divBdr>
        <w:top w:val="none" w:sz="0" w:space="0" w:color="auto"/>
        <w:left w:val="none" w:sz="0" w:space="0" w:color="auto"/>
        <w:bottom w:val="none" w:sz="0" w:space="0" w:color="auto"/>
        <w:right w:val="none" w:sz="0" w:space="0" w:color="auto"/>
      </w:divBdr>
    </w:div>
    <w:div w:id="1042946369">
      <w:bodyDiv w:val="1"/>
      <w:marLeft w:val="0"/>
      <w:marRight w:val="0"/>
      <w:marTop w:val="0"/>
      <w:marBottom w:val="0"/>
      <w:divBdr>
        <w:top w:val="none" w:sz="0" w:space="0" w:color="auto"/>
        <w:left w:val="none" w:sz="0" w:space="0" w:color="auto"/>
        <w:bottom w:val="none" w:sz="0" w:space="0" w:color="auto"/>
        <w:right w:val="none" w:sz="0" w:space="0" w:color="auto"/>
      </w:divBdr>
    </w:div>
    <w:div w:id="1058552699">
      <w:bodyDiv w:val="1"/>
      <w:marLeft w:val="0"/>
      <w:marRight w:val="0"/>
      <w:marTop w:val="0"/>
      <w:marBottom w:val="0"/>
      <w:divBdr>
        <w:top w:val="none" w:sz="0" w:space="0" w:color="auto"/>
        <w:left w:val="none" w:sz="0" w:space="0" w:color="auto"/>
        <w:bottom w:val="none" w:sz="0" w:space="0" w:color="auto"/>
        <w:right w:val="none" w:sz="0" w:space="0" w:color="auto"/>
      </w:divBdr>
    </w:div>
    <w:div w:id="1068306386">
      <w:bodyDiv w:val="1"/>
      <w:marLeft w:val="0"/>
      <w:marRight w:val="0"/>
      <w:marTop w:val="0"/>
      <w:marBottom w:val="0"/>
      <w:divBdr>
        <w:top w:val="none" w:sz="0" w:space="0" w:color="auto"/>
        <w:left w:val="none" w:sz="0" w:space="0" w:color="auto"/>
        <w:bottom w:val="none" w:sz="0" w:space="0" w:color="auto"/>
        <w:right w:val="none" w:sz="0" w:space="0" w:color="auto"/>
      </w:divBdr>
    </w:div>
    <w:div w:id="1069425808">
      <w:bodyDiv w:val="1"/>
      <w:marLeft w:val="0"/>
      <w:marRight w:val="0"/>
      <w:marTop w:val="0"/>
      <w:marBottom w:val="0"/>
      <w:divBdr>
        <w:top w:val="none" w:sz="0" w:space="0" w:color="auto"/>
        <w:left w:val="none" w:sz="0" w:space="0" w:color="auto"/>
        <w:bottom w:val="none" w:sz="0" w:space="0" w:color="auto"/>
        <w:right w:val="none" w:sz="0" w:space="0" w:color="auto"/>
      </w:divBdr>
    </w:div>
    <w:div w:id="1088425527">
      <w:bodyDiv w:val="1"/>
      <w:marLeft w:val="0"/>
      <w:marRight w:val="0"/>
      <w:marTop w:val="0"/>
      <w:marBottom w:val="0"/>
      <w:divBdr>
        <w:top w:val="none" w:sz="0" w:space="0" w:color="auto"/>
        <w:left w:val="none" w:sz="0" w:space="0" w:color="auto"/>
        <w:bottom w:val="none" w:sz="0" w:space="0" w:color="auto"/>
        <w:right w:val="none" w:sz="0" w:space="0" w:color="auto"/>
      </w:divBdr>
    </w:div>
    <w:div w:id="1090740384">
      <w:bodyDiv w:val="1"/>
      <w:marLeft w:val="0"/>
      <w:marRight w:val="0"/>
      <w:marTop w:val="0"/>
      <w:marBottom w:val="0"/>
      <w:divBdr>
        <w:top w:val="none" w:sz="0" w:space="0" w:color="auto"/>
        <w:left w:val="none" w:sz="0" w:space="0" w:color="auto"/>
        <w:bottom w:val="none" w:sz="0" w:space="0" w:color="auto"/>
        <w:right w:val="none" w:sz="0" w:space="0" w:color="auto"/>
      </w:divBdr>
    </w:div>
    <w:div w:id="1095203399">
      <w:bodyDiv w:val="1"/>
      <w:marLeft w:val="0"/>
      <w:marRight w:val="0"/>
      <w:marTop w:val="0"/>
      <w:marBottom w:val="0"/>
      <w:divBdr>
        <w:top w:val="none" w:sz="0" w:space="0" w:color="auto"/>
        <w:left w:val="none" w:sz="0" w:space="0" w:color="auto"/>
        <w:bottom w:val="none" w:sz="0" w:space="0" w:color="auto"/>
        <w:right w:val="none" w:sz="0" w:space="0" w:color="auto"/>
      </w:divBdr>
    </w:div>
    <w:div w:id="1096245034">
      <w:bodyDiv w:val="1"/>
      <w:marLeft w:val="0"/>
      <w:marRight w:val="0"/>
      <w:marTop w:val="0"/>
      <w:marBottom w:val="0"/>
      <w:divBdr>
        <w:top w:val="none" w:sz="0" w:space="0" w:color="auto"/>
        <w:left w:val="none" w:sz="0" w:space="0" w:color="auto"/>
        <w:bottom w:val="none" w:sz="0" w:space="0" w:color="auto"/>
        <w:right w:val="none" w:sz="0" w:space="0" w:color="auto"/>
      </w:divBdr>
    </w:div>
    <w:div w:id="1101486806">
      <w:bodyDiv w:val="1"/>
      <w:marLeft w:val="0"/>
      <w:marRight w:val="0"/>
      <w:marTop w:val="0"/>
      <w:marBottom w:val="0"/>
      <w:divBdr>
        <w:top w:val="none" w:sz="0" w:space="0" w:color="auto"/>
        <w:left w:val="none" w:sz="0" w:space="0" w:color="auto"/>
        <w:bottom w:val="none" w:sz="0" w:space="0" w:color="auto"/>
        <w:right w:val="none" w:sz="0" w:space="0" w:color="auto"/>
      </w:divBdr>
    </w:div>
    <w:div w:id="1107189435">
      <w:bodyDiv w:val="1"/>
      <w:marLeft w:val="0"/>
      <w:marRight w:val="0"/>
      <w:marTop w:val="0"/>
      <w:marBottom w:val="0"/>
      <w:divBdr>
        <w:top w:val="none" w:sz="0" w:space="0" w:color="auto"/>
        <w:left w:val="none" w:sz="0" w:space="0" w:color="auto"/>
        <w:bottom w:val="none" w:sz="0" w:space="0" w:color="auto"/>
        <w:right w:val="none" w:sz="0" w:space="0" w:color="auto"/>
      </w:divBdr>
    </w:div>
    <w:div w:id="1112363439">
      <w:bodyDiv w:val="1"/>
      <w:marLeft w:val="0"/>
      <w:marRight w:val="0"/>
      <w:marTop w:val="0"/>
      <w:marBottom w:val="0"/>
      <w:divBdr>
        <w:top w:val="none" w:sz="0" w:space="0" w:color="auto"/>
        <w:left w:val="none" w:sz="0" w:space="0" w:color="auto"/>
        <w:bottom w:val="none" w:sz="0" w:space="0" w:color="auto"/>
        <w:right w:val="none" w:sz="0" w:space="0" w:color="auto"/>
      </w:divBdr>
    </w:div>
    <w:div w:id="1117674373">
      <w:bodyDiv w:val="1"/>
      <w:marLeft w:val="0"/>
      <w:marRight w:val="0"/>
      <w:marTop w:val="0"/>
      <w:marBottom w:val="0"/>
      <w:divBdr>
        <w:top w:val="none" w:sz="0" w:space="0" w:color="auto"/>
        <w:left w:val="none" w:sz="0" w:space="0" w:color="auto"/>
        <w:bottom w:val="none" w:sz="0" w:space="0" w:color="auto"/>
        <w:right w:val="none" w:sz="0" w:space="0" w:color="auto"/>
      </w:divBdr>
    </w:div>
    <w:div w:id="1117798441">
      <w:bodyDiv w:val="1"/>
      <w:marLeft w:val="0"/>
      <w:marRight w:val="0"/>
      <w:marTop w:val="0"/>
      <w:marBottom w:val="0"/>
      <w:divBdr>
        <w:top w:val="none" w:sz="0" w:space="0" w:color="auto"/>
        <w:left w:val="none" w:sz="0" w:space="0" w:color="auto"/>
        <w:bottom w:val="none" w:sz="0" w:space="0" w:color="auto"/>
        <w:right w:val="none" w:sz="0" w:space="0" w:color="auto"/>
      </w:divBdr>
    </w:div>
    <w:div w:id="1122193914">
      <w:bodyDiv w:val="1"/>
      <w:marLeft w:val="0"/>
      <w:marRight w:val="0"/>
      <w:marTop w:val="0"/>
      <w:marBottom w:val="0"/>
      <w:divBdr>
        <w:top w:val="none" w:sz="0" w:space="0" w:color="auto"/>
        <w:left w:val="none" w:sz="0" w:space="0" w:color="auto"/>
        <w:bottom w:val="none" w:sz="0" w:space="0" w:color="auto"/>
        <w:right w:val="none" w:sz="0" w:space="0" w:color="auto"/>
      </w:divBdr>
    </w:div>
    <w:div w:id="1128011117">
      <w:bodyDiv w:val="1"/>
      <w:marLeft w:val="0"/>
      <w:marRight w:val="0"/>
      <w:marTop w:val="0"/>
      <w:marBottom w:val="0"/>
      <w:divBdr>
        <w:top w:val="none" w:sz="0" w:space="0" w:color="auto"/>
        <w:left w:val="none" w:sz="0" w:space="0" w:color="auto"/>
        <w:bottom w:val="none" w:sz="0" w:space="0" w:color="auto"/>
        <w:right w:val="none" w:sz="0" w:space="0" w:color="auto"/>
      </w:divBdr>
    </w:div>
    <w:div w:id="1130628588">
      <w:bodyDiv w:val="1"/>
      <w:marLeft w:val="0"/>
      <w:marRight w:val="0"/>
      <w:marTop w:val="0"/>
      <w:marBottom w:val="0"/>
      <w:divBdr>
        <w:top w:val="none" w:sz="0" w:space="0" w:color="auto"/>
        <w:left w:val="none" w:sz="0" w:space="0" w:color="auto"/>
        <w:bottom w:val="none" w:sz="0" w:space="0" w:color="auto"/>
        <w:right w:val="none" w:sz="0" w:space="0" w:color="auto"/>
      </w:divBdr>
    </w:div>
    <w:div w:id="1134326507">
      <w:bodyDiv w:val="1"/>
      <w:marLeft w:val="0"/>
      <w:marRight w:val="0"/>
      <w:marTop w:val="0"/>
      <w:marBottom w:val="0"/>
      <w:divBdr>
        <w:top w:val="none" w:sz="0" w:space="0" w:color="auto"/>
        <w:left w:val="none" w:sz="0" w:space="0" w:color="auto"/>
        <w:bottom w:val="none" w:sz="0" w:space="0" w:color="auto"/>
        <w:right w:val="none" w:sz="0" w:space="0" w:color="auto"/>
      </w:divBdr>
    </w:div>
    <w:div w:id="1136875152">
      <w:bodyDiv w:val="1"/>
      <w:marLeft w:val="0"/>
      <w:marRight w:val="0"/>
      <w:marTop w:val="0"/>
      <w:marBottom w:val="0"/>
      <w:divBdr>
        <w:top w:val="none" w:sz="0" w:space="0" w:color="auto"/>
        <w:left w:val="none" w:sz="0" w:space="0" w:color="auto"/>
        <w:bottom w:val="none" w:sz="0" w:space="0" w:color="auto"/>
        <w:right w:val="none" w:sz="0" w:space="0" w:color="auto"/>
      </w:divBdr>
    </w:div>
    <w:div w:id="1140881756">
      <w:bodyDiv w:val="1"/>
      <w:marLeft w:val="0"/>
      <w:marRight w:val="0"/>
      <w:marTop w:val="0"/>
      <w:marBottom w:val="0"/>
      <w:divBdr>
        <w:top w:val="none" w:sz="0" w:space="0" w:color="auto"/>
        <w:left w:val="none" w:sz="0" w:space="0" w:color="auto"/>
        <w:bottom w:val="none" w:sz="0" w:space="0" w:color="auto"/>
        <w:right w:val="none" w:sz="0" w:space="0" w:color="auto"/>
      </w:divBdr>
    </w:div>
    <w:div w:id="1140882870">
      <w:bodyDiv w:val="1"/>
      <w:marLeft w:val="0"/>
      <w:marRight w:val="0"/>
      <w:marTop w:val="0"/>
      <w:marBottom w:val="0"/>
      <w:divBdr>
        <w:top w:val="none" w:sz="0" w:space="0" w:color="auto"/>
        <w:left w:val="none" w:sz="0" w:space="0" w:color="auto"/>
        <w:bottom w:val="none" w:sz="0" w:space="0" w:color="auto"/>
        <w:right w:val="none" w:sz="0" w:space="0" w:color="auto"/>
      </w:divBdr>
    </w:div>
    <w:div w:id="1141266106">
      <w:bodyDiv w:val="1"/>
      <w:marLeft w:val="0"/>
      <w:marRight w:val="0"/>
      <w:marTop w:val="0"/>
      <w:marBottom w:val="0"/>
      <w:divBdr>
        <w:top w:val="none" w:sz="0" w:space="0" w:color="auto"/>
        <w:left w:val="none" w:sz="0" w:space="0" w:color="auto"/>
        <w:bottom w:val="none" w:sz="0" w:space="0" w:color="auto"/>
        <w:right w:val="none" w:sz="0" w:space="0" w:color="auto"/>
      </w:divBdr>
    </w:div>
    <w:div w:id="1142771475">
      <w:bodyDiv w:val="1"/>
      <w:marLeft w:val="0"/>
      <w:marRight w:val="0"/>
      <w:marTop w:val="0"/>
      <w:marBottom w:val="0"/>
      <w:divBdr>
        <w:top w:val="none" w:sz="0" w:space="0" w:color="auto"/>
        <w:left w:val="none" w:sz="0" w:space="0" w:color="auto"/>
        <w:bottom w:val="none" w:sz="0" w:space="0" w:color="auto"/>
        <w:right w:val="none" w:sz="0" w:space="0" w:color="auto"/>
      </w:divBdr>
    </w:div>
    <w:div w:id="1149904595">
      <w:bodyDiv w:val="1"/>
      <w:marLeft w:val="0"/>
      <w:marRight w:val="0"/>
      <w:marTop w:val="0"/>
      <w:marBottom w:val="0"/>
      <w:divBdr>
        <w:top w:val="none" w:sz="0" w:space="0" w:color="auto"/>
        <w:left w:val="none" w:sz="0" w:space="0" w:color="auto"/>
        <w:bottom w:val="none" w:sz="0" w:space="0" w:color="auto"/>
        <w:right w:val="none" w:sz="0" w:space="0" w:color="auto"/>
      </w:divBdr>
    </w:div>
    <w:div w:id="1151022494">
      <w:bodyDiv w:val="1"/>
      <w:marLeft w:val="0"/>
      <w:marRight w:val="0"/>
      <w:marTop w:val="0"/>
      <w:marBottom w:val="0"/>
      <w:divBdr>
        <w:top w:val="none" w:sz="0" w:space="0" w:color="auto"/>
        <w:left w:val="none" w:sz="0" w:space="0" w:color="auto"/>
        <w:bottom w:val="none" w:sz="0" w:space="0" w:color="auto"/>
        <w:right w:val="none" w:sz="0" w:space="0" w:color="auto"/>
      </w:divBdr>
    </w:div>
    <w:div w:id="1152914584">
      <w:bodyDiv w:val="1"/>
      <w:marLeft w:val="0"/>
      <w:marRight w:val="0"/>
      <w:marTop w:val="0"/>
      <w:marBottom w:val="0"/>
      <w:divBdr>
        <w:top w:val="none" w:sz="0" w:space="0" w:color="auto"/>
        <w:left w:val="none" w:sz="0" w:space="0" w:color="auto"/>
        <w:bottom w:val="none" w:sz="0" w:space="0" w:color="auto"/>
        <w:right w:val="none" w:sz="0" w:space="0" w:color="auto"/>
      </w:divBdr>
    </w:div>
    <w:div w:id="1154183017">
      <w:bodyDiv w:val="1"/>
      <w:marLeft w:val="0"/>
      <w:marRight w:val="0"/>
      <w:marTop w:val="0"/>
      <w:marBottom w:val="0"/>
      <w:divBdr>
        <w:top w:val="none" w:sz="0" w:space="0" w:color="auto"/>
        <w:left w:val="none" w:sz="0" w:space="0" w:color="auto"/>
        <w:bottom w:val="none" w:sz="0" w:space="0" w:color="auto"/>
        <w:right w:val="none" w:sz="0" w:space="0" w:color="auto"/>
      </w:divBdr>
    </w:div>
    <w:div w:id="1159924806">
      <w:bodyDiv w:val="1"/>
      <w:marLeft w:val="0"/>
      <w:marRight w:val="0"/>
      <w:marTop w:val="0"/>
      <w:marBottom w:val="0"/>
      <w:divBdr>
        <w:top w:val="none" w:sz="0" w:space="0" w:color="auto"/>
        <w:left w:val="none" w:sz="0" w:space="0" w:color="auto"/>
        <w:bottom w:val="none" w:sz="0" w:space="0" w:color="auto"/>
        <w:right w:val="none" w:sz="0" w:space="0" w:color="auto"/>
      </w:divBdr>
    </w:div>
    <w:div w:id="1164007032">
      <w:bodyDiv w:val="1"/>
      <w:marLeft w:val="0"/>
      <w:marRight w:val="0"/>
      <w:marTop w:val="0"/>
      <w:marBottom w:val="0"/>
      <w:divBdr>
        <w:top w:val="none" w:sz="0" w:space="0" w:color="auto"/>
        <w:left w:val="none" w:sz="0" w:space="0" w:color="auto"/>
        <w:bottom w:val="none" w:sz="0" w:space="0" w:color="auto"/>
        <w:right w:val="none" w:sz="0" w:space="0" w:color="auto"/>
      </w:divBdr>
    </w:div>
    <w:div w:id="1169444900">
      <w:bodyDiv w:val="1"/>
      <w:marLeft w:val="0"/>
      <w:marRight w:val="0"/>
      <w:marTop w:val="0"/>
      <w:marBottom w:val="0"/>
      <w:divBdr>
        <w:top w:val="none" w:sz="0" w:space="0" w:color="auto"/>
        <w:left w:val="none" w:sz="0" w:space="0" w:color="auto"/>
        <w:bottom w:val="none" w:sz="0" w:space="0" w:color="auto"/>
        <w:right w:val="none" w:sz="0" w:space="0" w:color="auto"/>
      </w:divBdr>
    </w:div>
    <w:div w:id="1169951331">
      <w:bodyDiv w:val="1"/>
      <w:marLeft w:val="0"/>
      <w:marRight w:val="0"/>
      <w:marTop w:val="0"/>
      <w:marBottom w:val="0"/>
      <w:divBdr>
        <w:top w:val="none" w:sz="0" w:space="0" w:color="auto"/>
        <w:left w:val="none" w:sz="0" w:space="0" w:color="auto"/>
        <w:bottom w:val="none" w:sz="0" w:space="0" w:color="auto"/>
        <w:right w:val="none" w:sz="0" w:space="0" w:color="auto"/>
      </w:divBdr>
    </w:div>
    <w:div w:id="1176767455">
      <w:bodyDiv w:val="1"/>
      <w:marLeft w:val="0"/>
      <w:marRight w:val="0"/>
      <w:marTop w:val="0"/>
      <w:marBottom w:val="0"/>
      <w:divBdr>
        <w:top w:val="none" w:sz="0" w:space="0" w:color="auto"/>
        <w:left w:val="none" w:sz="0" w:space="0" w:color="auto"/>
        <w:bottom w:val="none" w:sz="0" w:space="0" w:color="auto"/>
        <w:right w:val="none" w:sz="0" w:space="0" w:color="auto"/>
      </w:divBdr>
    </w:div>
    <w:div w:id="1186023164">
      <w:bodyDiv w:val="1"/>
      <w:marLeft w:val="0"/>
      <w:marRight w:val="0"/>
      <w:marTop w:val="0"/>
      <w:marBottom w:val="0"/>
      <w:divBdr>
        <w:top w:val="none" w:sz="0" w:space="0" w:color="auto"/>
        <w:left w:val="none" w:sz="0" w:space="0" w:color="auto"/>
        <w:bottom w:val="none" w:sz="0" w:space="0" w:color="auto"/>
        <w:right w:val="none" w:sz="0" w:space="0" w:color="auto"/>
      </w:divBdr>
    </w:div>
    <w:div w:id="1188636872">
      <w:bodyDiv w:val="1"/>
      <w:marLeft w:val="0"/>
      <w:marRight w:val="0"/>
      <w:marTop w:val="0"/>
      <w:marBottom w:val="0"/>
      <w:divBdr>
        <w:top w:val="none" w:sz="0" w:space="0" w:color="auto"/>
        <w:left w:val="none" w:sz="0" w:space="0" w:color="auto"/>
        <w:bottom w:val="none" w:sz="0" w:space="0" w:color="auto"/>
        <w:right w:val="none" w:sz="0" w:space="0" w:color="auto"/>
      </w:divBdr>
    </w:div>
    <w:div w:id="1193153419">
      <w:bodyDiv w:val="1"/>
      <w:marLeft w:val="0"/>
      <w:marRight w:val="0"/>
      <w:marTop w:val="0"/>
      <w:marBottom w:val="0"/>
      <w:divBdr>
        <w:top w:val="none" w:sz="0" w:space="0" w:color="auto"/>
        <w:left w:val="none" w:sz="0" w:space="0" w:color="auto"/>
        <w:bottom w:val="none" w:sz="0" w:space="0" w:color="auto"/>
        <w:right w:val="none" w:sz="0" w:space="0" w:color="auto"/>
      </w:divBdr>
    </w:div>
    <w:div w:id="1195271410">
      <w:bodyDiv w:val="1"/>
      <w:marLeft w:val="0"/>
      <w:marRight w:val="0"/>
      <w:marTop w:val="0"/>
      <w:marBottom w:val="0"/>
      <w:divBdr>
        <w:top w:val="none" w:sz="0" w:space="0" w:color="auto"/>
        <w:left w:val="none" w:sz="0" w:space="0" w:color="auto"/>
        <w:bottom w:val="none" w:sz="0" w:space="0" w:color="auto"/>
        <w:right w:val="none" w:sz="0" w:space="0" w:color="auto"/>
      </w:divBdr>
    </w:div>
    <w:div w:id="1199119851">
      <w:bodyDiv w:val="1"/>
      <w:marLeft w:val="0"/>
      <w:marRight w:val="0"/>
      <w:marTop w:val="0"/>
      <w:marBottom w:val="0"/>
      <w:divBdr>
        <w:top w:val="none" w:sz="0" w:space="0" w:color="auto"/>
        <w:left w:val="none" w:sz="0" w:space="0" w:color="auto"/>
        <w:bottom w:val="none" w:sz="0" w:space="0" w:color="auto"/>
        <w:right w:val="none" w:sz="0" w:space="0" w:color="auto"/>
      </w:divBdr>
    </w:div>
    <w:div w:id="1208105340">
      <w:bodyDiv w:val="1"/>
      <w:marLeft w:val="0"/>
      <w:marRight w:val="0"/>
      <w:marTop w:val="0"/>
      <w:marBottom w:val="0"/>
      <w:divBdr>
        <w:top w:val="none" w:sz="0" w:space="0" w:color="auto"/>
        <w:left w:val="none" w:sz="0" w:space="0" w:color="auto"/>
        <w:bottom w:val="none" w:sz="0" w:space="0" w:color="auto"/>
        <w:right w:val="none" w:sz="0" w:space="0" w:color="auto"/>
      </w:divBdr>
      <w:divsChild>
        <w:div w:id="1961959355">
          <w:marLeft w:val="0"/>
          <w:marRight w:val="0"/>
          <w:marTop w:val="0"/>
          <w:marBottom w:val="0"/>
          <w:divBdr>
            <w:top w:val="none" w:sz="0" w:space="0" w:color="auto"/>
            <w:left w:val="none" w:sz="0" w:space="0" w:color="auto"/>
            <w:bottom w:val="none" w:sz="0" w:space="0" w:color="auto"/>
            <w:right w:val="none" w:sz="0" w:space="0" w:color="auto"/>
          </w:divBdr>
          <w:divsChild>
            <w:div w:id="1969699877">
              <w:marLeft w:val="0"/>
              <w:marRight w:val="0"/>
              <w:marTop w:val="0"/>
              <w:marBottom w:val="0"/>
              <w:divBdr>
                <w:top w:val="none" w:sz="0" w:space="0" w:color="auto"/>
                <w:left w:val="none" w:sz="0" w:space="0" w:color="auto"/>
                <w:bottom w:val="none" w:sz="0" w:space="0" w:color="auto"/>
                <w:right w:val="none" w:sz="0" w:space="0" w:color="auto"/>
              </w:divBdr>
            </w:div>
          </w:divsChild>
        </w:div>
        <w:div w:id="1287198911">
          <w:marLeft w:val="0"/>
          <w:marRight w:val="0"/>
          <w:marTop w:val="0"/>
          <w:marBottom w:val="0"/>
          <w:divBdr>
            <w:top w:val="none" w:sz="0" w:space="0" w:color="auto"/>
            <w:left w:val="none" w:sz="0" w:space="0" w:color="auto"/>
            <w:bottom w:val="none" w:sz="0" w:space="0" w:color="auto"/>
            <w:right w:val="none" w:sz="0" w:space="0" w:color="auto"/>
          </w:divBdr>
        </w:div>
        <w:div w:id="1658191940">
          <w:marLeft w:val="0"/>
          <w:marRight w:val="0"/>
          <w:marTop w:val="0"/>
          <w:marBottom w:val="0"/>
          <w:divBdr>
            <w:top w:val="none" w:sz="0" w:space="0" w:color="auto"/>
            <w:left w:val="none" w:sz="0" w:space="0" w:color="auto"/>
            <w:bottom w:val="none" w:sz="0" w:space="0" w:color="auto"/>
            <w:right w:val="none" w:sz="0" w:space="0" w:color="auto"/>
          </w:divBdr>
        </w:div>
      </w:divsChild>
    </w:div>
    <w:div w:id="1212107740">
      <w:bodyDiv w:val="1"/>
      <w:marLeft w:val="0"/>
      <w:marRight w:val="0"/>
      <w:marTop w:val="0"/>
      <w:marBottom w:val="0"/>
      <w:divBdr>
        <w:top w:val="none" w:sz="0" w:space="0" w:color="auto"/>
        <w:left w:val="none" w:sz="0" w:space="0" w:color="auto"/>
        <w:bottom w:val="none" w:sz="0" w:space="0" w:color="auto"/>
        <w:right w:val="none" w:sz="0" w:space="0" w:color="auto"/>
      </w:divBdr>
    </w:div>
    <w:div w:id="1212423700">
      <w:bodyDiv w:val="1"/>
      <w:marLeft w:val="0"/>
      <w:marRight w:val="0"/>
      <w:marTop w:val="0"/>
      <w:marBottom w:val="0"/>
      <w:divBdr>
        <w:top w:val="none" w:sz="0" w:space="0" w:color="auto"/>
        <w:left w:val="none" w:sz="0" w:space="0" w:color="auto"/>
        <w:bottom w:val="none" w:sz="0" w:space="0" w:color="auto"/>
        <w:right w:val="none" w:sz="0" w:space="0" w:color="auto"/>
      </w:divBdr>
    </w:div>
    <w:div w:id="1214928679">
      <w:bodyDiv w:val="1"/>
      <w:marLeft w:val="0"/>
      <w:marRight w:val="0"/>
      <w:marTop w:val="0"/>
      <w:marBottom w:val="0"/>
      <w:divBdr>
        <w:top w:val="none" w:sz="0" w:space="0" w:color="auto"/>
        <w:left w:val="none" w:sz="0" w:space="0" w:color="auto"/>
        <w:bottom w:val="none" w:sz="0" w:space="0" w:color="auto"/>
        <w:right w:val="none" w:sz="0" w:space="0" w:color="auto"/>
      </w:divBdr>
    </w:div>
    <w:div w:id="1220744997">
      <w:bodyDiv w:val="1"/>
      <w:marLeft w:val="0"/>
      <w:marRight w:val="0"/>
      <w:marTop w:val="0"/>
      <w:marBottom w:val="0"/>
      <w:divBdr>
        <w:top w:val="none" w:sz="0" w:space="0" w:color="auto"/>
        <w:left w:val="none" w:sz="0" w:space="0" w:color="auto"/>
        <w:bottom w:val="none" w:sz="0" w:space="0" w:color="auto"/>
        <w:right w:val="none" w:sz="0" w:space="0" w:color="auto"/>
      </w:divBdr>
    </w:div>
    <w:div w:id="1226448496">
      <w:bodyDiv w:val="1"/>
      <w:marLeft w:val="0"/>
      <w:marRight w:val="0"/>
      <w:marTop w:val="0"/>
      <w:marBottom w:val="0"/>
      <w:divBdr>
        <w:top w:val="none" w:sz="0" w:space="0" w:color="auto"/>
        <w:left w:val="none" w:sz="0" w:space="0" w:color="auto"/>
        <w:bottom w:val="none" w:sz="0" w:space="0" w:color="auto"/>
        <w:right w:val="none" w:sz="0" w:space="0" w:color="auto"/>
      </w:divBdr>
    </w:div>
    <w:div w:id="1227376308">
      <w:bodyDiv w:val="1"/>
      <w:marLeft w:val="0"/>
      <w:marRight w:val="0"/>
      <w:marTop w:val="0"/>
      <w:marBottom w:val="0"/>
      <w:divBdr>
        <w:top w:val="none" w:sz="0" w:space="0" w:color="auto"/>
        <w:left w:val="none" w:sz="0" w:space="0" w:color="auto"/>
        <w:bottom w:val="none" w:sz="0" w:space="0" w:color="auto"/>
        <w:right w:val="none" w:sz="0" w:space="0" w:color="auto"/>
      </w:divBdr>
    </w:div>
    <w:div w:id="1236166260">
      <w:bodyDiv w:val="1"/>
      <w:marLeft w:val="0"/>
      <w:marRight w:val="0"/>
      <w:marTop w:val="0"/>
      <w:marBottom w:val="0"/>
      <w:divBdr>
        <w:top w:val="none" w:sz="0" w:space="0" w:color="auto"/>
        <w:left w:val="none" w:sz="0" w:space="0" w:color="auto"/>
        <w:bottom w:val="none" w:sz="0" w:space="0" w:color="auto"/>
        <w:right w:val="none" w:sz="0" w:space="0" w:color="auto"/>
      </w:divBdr>
    </w:div>
    <w:div w:id="1248811067">
      <w:bodyDiv w:val="1"/>
      <w:marLeft w:val="0"/>
      <w:marRight w:val="0"/>
      <w:marTop w:val="0"/>
      <w:marBottom w:val="0"/>
      <w:divBdr>
        <w:top w:val="none" w:sz="0" w:space="0" w:color="auto"/>
        <w:left w:val="none" w:sz="0" w:space="0" w:color="auto"/>
        <w:bottom w:val="none" w:sz="0" w:space="0" w:color="auto"/>
        <w:right w:val="none" w:sz="0" w:space="0" w:color="auto"/>
      </w:divBdr>
    </w:div>
    <w:div w:id="1259410193">
      <w:bodyDiv w:val="1"/>
      <w:marLeft w:val="0"/>
      <w:marRight w:val="0"/>
      <w:marTop w:val="0"/>
      <w:marBottom w:val="0"/>
      <w:divBdr>
        <w:top w:val="none" w:sz="0" w:space="0" w:color="auto"/>
        <w:left w:val="none" w:sz="0" w:space="0" w:color="auto"/>
        <w:bottom w:val="none" w:sz="0" w:space="0" w:color="auto"/>
        <w:right w:val="none" w:sz="0" w:space="0" w:color="auto"/>
      </w:divBdr>
    </w:div>
    <w:div w:id="1274946023">
      <w:bodyDiv w:val="1"/>
      <w:marLeft w:val="0"/>
      <w:marRight w:val="0"/>
      <w:marTop w:val="0"/>
      <w:marBottom w:val="0"/>
      <w:divBdr>
        <w:top w:val="none" w:sz="0" w:space="0" w:color="auto"/>
        <w:left w:val="none" w:sz="0" w:space="0" w:color="auto"/>
        <w:bottom w:val="none" w:sz="0" w:space="0" w:color="auto"/>
        <w:right w:val="none" w:sz="0" w:space="0" w:color="auto"/>
      </w:divBdr>
    </w:div>
    <w:div w:id="1277638835">
      <w:bodyDiv w:val="1"/>
      <w:marLeft w:val="0"/>
      <w:marRight w:val="0"/>
      <w:marTop w:val="0"/>
      <w:marBottom w:val="0"/>
      <w:divBdr>
        <w:top w:val="none" w:sz="0" w:space="0" w:color="auto"/>
        <w:left w:val="none" w:sz="0" w:space="0" w:color="auto"/>
        <w:bottom w:val="none" w:sz="0" w:space="0" w:color="auto"/>
        <w:right w:val="none" w:sz="0" w:space="0" w:color="auto"/>
      </w:divBdr>
    </w:div>
    <w:div w:id="1294599270">
      <w:bodyDiv w:val="1"/>
      <w:marLeft w:val="0"/>
      <w:marRight w:val="0"/>
      <w:marTop w:val="0"/>
      <w:marBottom w:val="0"/>
      <w:divBdr>
        <w:top w:val="none" w:sz="0" w:space="0" w:color="auto"/>
        <w:left w:val="none" w:sz="0" w:space="0" w:color="auto"/>
        <w:bottom w:val="none" w:sz="0" w:space="0" w:color="auto"/>
        <w:right w:val="none" w:sz="0" w:space="0" w:color="auto"/>
      </w:divBdr>
    </w:div>
    <w:div w:id="1298220006">
      <w:bodyDiv w:val="1"/>
      <w:marLeft w:val="0"/>
      <w:marRight w:val="0"/>
      <w:marTop w:val="0"/>
      <w:marBottom w:val="0"/>
      <w:divBdr>
        <w:top w:val="none" w:sz="0" w:space="0" w:color="auto"/>
        <w:left w:val="none" w:sz="0" w:space="0" w:color="auto"/>
        <w:bottom w:val="none" w:sz="0" w:space="0" w:color="auto"/>
        <w:right w:val="none" w:sz="0" w:space="0" w:color="auto"/>
      </w:divBdr>
    </w:div>
    <w:div w:id="1317421571">
      <w:bodyDiv w:val="1"/>
      <w:marLeft w:val="0"/>
      <w:marRight w:val="0"/>
      <w:marTop w:val="0"/>
      <w:marBottom w:val="0"/>
      <w:divBdr>
        <w:top w:val="none" w:sz="0" w:space="0" w:color="auto"/>
        <w:left w:val="none" w:sz="0" w:space="0" w:color="auto"/>
        <w:bottom w:val="none" w:sz="0" w:space="0" w:color="auto"/>
        <w:right w:val="none" w:sz="0" w:space="0" w:color="auto"/>
      </w:divBdr>
    </w:div>
    <w:div w:id="1318806615">
      <w:bodyDiv w:val="1"/>
      <w:marLeft w:val="0"/>
      <w:marRight w:val="0"/>
      <w:marTop w:val="0"/>
      <w:marBottom w:val="0"/>
      <w:divBdr>
        <w:top w:val="none" w:sz="0" w:space="0" w:color="auto"/>
        <w:left w:val="none" w:sz="0" w:space="0" w:color="auto"/>
        <w:bottom w:val="none" w:sz="0" w:space="0" w:color="auto"/>
        <w:right w:val="none" w:sz="0" w:space="0" w:color="auto"/>
      </w:divBdr>
    </w:div>
    <w:div w:id="1331105007">
      <w:bodyDiv w:val="1"/>
      <w:marLeft w:val="0"/>
      <w:marRight w:val="0"/>
      <w:marTop w:val="0"/>
      <w:marBottom w:val="0"/>
      <w:divBdr>
        <w:top w:val="none" w:sz="0" w:space="0" w:color="auto"/>
        <w:left w:val="none" w:sz="0" w:space="0" w:color="auto"/>
        <w:bottom w:val="none" w:sz="0" w:space="0" w:color="auto"/>
        <w:right w:val="none" w:sz="0" w:space="0" w:color="auto"/>
      </w:divBdr>
    </w:div>
    <w:div w:id="1339575562">
      <w:bodyDiv w:val="1"/>
      <w:marLeft w:val="0"/>
      <w:marRight w:val="0"/>
      <w:marTop w:val="0"/>
      <w:marBottom w:val="0"/>
      <w:divBdr>
        <w:top w:val="none" w:sz="0" w:space="0" w:color="auto"/>
        <w:left w:val="none" w:sz="0" w:space="0" w:color="auto"/>
        <w:bottom w:val="none" w:sz="0" w:space="0" w:color="auto"/>
        <w:right w:val="none" w:sz="0" w:space="0" w:color="auto"/>
      </w:divBdr>
    </w:div>
    <w:div w:id="1339846966">
      <w:bodyDiv w:val="1"/>
      <w:marLeft w:val="0"/>
      <w:marRight w:val="0"/>
      <w:marTop w:val="0"/>
      <w:marBottom w:val="0"/>
      <w:divBdr>
        <w:top w:val="none" w:sz="0" w:space="0" w:color="auto"/>
        <w:left w:val="none" w:sz="0" w:space="0" w:color="auto"/>
        <w:bottom w:val="none" w:sz="0" w:space="0" w:color="auto"/>
        <w:right w:val="none" w:sz="0" w:space="0" w:color="auto"/>
      </w:divBdr>
    </w:div>
    <w:div w:id="1340887475">
      <w:bodyDiv w:val="1"/>
      <w:marLeft w:val="0"/>
      <w:marRight w:val="0"/>
      <w:marTop w:val="0"/>
      <w:marBottom w:val="0"/>
      <w:divBdr>
        <w:top w:val="none" w:sz="0" w:space="0" w:color="auto"/>
        <w:left w:val="none" w:sz="0" w:space="0" w:color="auto"/>
        <w:bottom w:val="none" w:sz="0" w:space="0" w:color="auto"/>
        <w:right w:val="none" w:sz="0" w:space="0" w:color="auto"/>
      </w:divBdr>
    </w:div>
    <w:div w:id="1345089632">
      <w:bodyDiv w:val="1"/>
      <w:marLeft w:val="0"/>
      <w:marRight w:val="0"/>
      <w:marTop w:val="0"/>
      <w:marBottom w:val="0"/>
      <w:divBdr>
        <w:top w:val="none" w:sz="0" w:space="0" w:color="auto"/>
        <w:left w:val="none" w:sz="0" w:space="0" w:color="auto"/>
        <w:bottom w:val="none" w:sz="0" w:space="0" w:color="auto"/>
        <w:right w:val="none" w:sz="0" w:space="0" w:color="auto"/>
      </w:divBdr>
    </w:div>
    <w:div w:id="1355114302">
      <w:bodyDiv w:val="1"/>
      <w:marLeft w:val="0"/>
      <w:marRight w:val="0"/>
      <w:marTop w:val="0"/>
      <w:marBottom w:val="0"/>
      <w:divBdr>
        <w:top w:val="none" w:sz="0" w:space="0" w:color="auto"/>
        <w:left w:val="none" w:sz="0" w:space="0" w:color="auto"/>
        <w:bottom w:val="none" w:sz="0" w:space="0" w:color="auto"/>
        <w:right w:val="none" w:sz="0" w:space="0" w:color="auto"/>
      </w:divBdr>
    </w:div>
    <w:div w:id="1355691714">
      <w:bodyDiv w:val="1"/>
      <w:marLeft w:val="0"/>
      <w:marRight w:val="0"/>
      <w:marTop w:val="0"/>
      <w:marBottom w:val="0"/>
      <w:divBdr>
        <w:top w:val="none" w:sz="0" w:space="0" w:color="auto"/>
        <w:left w:val="none" w:sz="0" w:space="0" w:color="auto"/>
        <w:bottom w:val="none" w:sz="0" w:space="0" w:color="auto"/>
        <w:right w:val="none" w:sz="0" w:space="0" w:color="auto"/>
      </w:divBdr>
    </w:div>
    <w:div w:id="1356618424">
      <w:bodyDiv w:val="1"/>
      <w:marLeft w:val="0"/>
      <w:marRight w:val="0"/>
      <w:marTop w:val="0"/>
      <w:marBottom w:val="0"/>
      <w:divBdr>
        <w:top w:val="none" w:sz="0" w:space="0" w:color="auto"/>
        <w:left w:val="none" w:sz="0" w:space="0" w:color="auto"/>
        <w:bottom w:val="none" w:sz="0" w:space="0" w:color="auto"/>
        <w:right w:val="none" w:sz="0" w:space="0" w:color="auto"/>
      </w:divBdr>
    </w:div>
    <w:div w:id="1356999826">
      <w:bodyDiv w:val="1"/>
      <w:marLeft w:val="0"/>
      <w:marRight w:val="0"/>
      <w:marTop w:val="0"/>
      <w:marBottom w:val="0"/>
      <w:divBdr>
        <w:top w:val="none" w:sz="0" w:space="0" w:color="auto"/>
        <w:left w:val="none" w:sz="0" w:space="0" w:color="auto"/>
        <w:bottom w:val="none" w:sz="0" w:space="0" w:color="auto"/>
        <w:right w:val="none" w:sz="0" w:space="0" w:color="auto"/>
      </w:divBdr>
    </w:div>
    <w:div w:id="1365016043">
      <w:bodyDiv w:val="1"/>
      <w:marLeft w:val="0"/>
      <w:marRight w:val="0"/>
      <w:marTop w:val="0"/>
      <w:marBottom w:val="0"/>
      <w:divBdr>
        <w:top w:val="none" w:sz="0" w:space="0" w:color="auto"/>
        <w:left w:val="none" w:sz="0" w:space="0" w:color="auto"/>
        <w:bottom w:val="none" w:sz="0" w:space="0" w:color="auto"/>
        <w:right w:val="none" w:sz="0" w:space="0" w:color="auto"/>
      </w:divBdr>
    </w:div>
    <w:div w:id="1373379814">
      <w:bodyDiv w:val="1"/>
      <w:marLeft w:val="0"/>
      <w:marRight w:val="0"/>
      <w:marTop w:val="0"/>
      <w:marBottom w:val="0"/>
      <w:divBdr>
        <w:top w:val="none" w:sz="0" w:space="0" w:color="auto"/>
        <w:left w:val="none" w:sz="0" w:space="0" w:color="auto"/>
        <w:bottom w:val="none" w:sz="0" w:space="0" w:color="auto"/>
        <w:right w:val="none" w:sz="0" w:space="0" w:color="auto"/>
      </w:divBdr>
    </w:div>
    <w:div w:id="1379089987">
      <w:bodyDiv w:val="1"/>
      <w:marLeft w:val="0"/>
      <w:marRight w:val="0"/>
      <w:marTop w:val="0"/>
      <w:marBottom w:val="0"/>
      <w:divBdr>
        <w:top w:val="none" w:sz="0" w:space="0" w:color="auto"/>
        <w:left w:val="none" w:sz="0" w:space="0" w:color="auto"/>
        <w:bottom w:val="none" w:sz="0" w:space="0" w:color="auto"/>
        <w:right w:val="none" w:sz="0" w:space="0" w:color="auto"/>
      </w:divBdr>
    </w:div>
    <w:div w:id="1384325752">
      <w:bodyDiv w:val="1"/>
      <w:marLeft w:val="0"/>
      <w:marRight w:val="0"/>
      <w:marTop w:val="0"/>
      <w:marBottom w:val="0"/>
      <w:divBdr>
        <w:top w:val="none" w:sz="0" w:space="0" w:color="auto"/>
        <w:left w:val="none" w:sz="0" w:space="0" w:color="auto"/>
        <w:bottom w:val="none" w:sz="0" w:space="0" w:color="auto"/>
        <w:right w:val="none" w:sz="0" w:space="0" w:color="auto"/>
      </w:divBdr>
    </w:div>
    <w:div w:id="1387997230">
      <w:bodyDiv w:val="1"/>
      <w:marLeft w:val="0"/>
      <w:marRight w:val="0"/>
      <w:marTop w:val="0"/>
      <w:marBottom w:val="0"/>
      <w:divBdr>
        <w:top w:val="none" w:sz="0" w:space="0" w:color="auto"/>
        <w:left w:val="none" w:sz="0" w:space="0" w:color="auto"/>
        <w:bottom w:val="none" w:sz="0" w:space="0" w:color="auto"/>
        <w:right w:val="none" w:sz="0" w:space="0" w:color="auto"/>
      </w:divBdr>
    </w:div>
    <w:div w:id="1404838251">
      <w:bodyDiv w:val="1"/>
      <w:marLeft w:val="0"/>
      <w:marRight w:val="0"/>
      <w:marTop w:val="0"/>
      <w:marBottom w:val="0"/>
      <w:divBdr>
        <w:top w:val="none" w:sz="0" w:space="0" w:color="auto"/>
        <w:left w:val="none" w:sz="0" w:space="0" w:color="auto"/>
        <w:bottom w:val="none" w:sz="0" w:space="0" w:color="auto"/>
        <w:right w:val="none" w:sz="0" w:space="0" w:color="auto"/>
      </w:divBdr>
    </w:div>
    <w:div w:id="1405712950">
      <w:bodyDiv w:val="1"/>
      <w:marLeft w:val="0"/>
      <w:marRight w:val="0"/>
      <w:marTop w:val="0"/>
      <w:marBottom w:val="0"/>
      <w:divBdr>
        <w:top w:val="none" w:sz="0" w:space="0" w:color="auto"/>
        <w:left w:val="none" w:sz="0" w:space="0" w:color="auto"/>
        <w:bottom w:val="none" w:sz="0" w:space="0" w:color="auto"/>
        <w:right w:val="none" w:sz="0" w:space="0" w:color="auto"/>
      </w:divBdr>
    </w:div>
    <w:div w:id="1407801298">
      <w:bodyDiv w:val="1"/>
      <w:marLeft w:val="0"/>
      <w:marRight w:val="0"/>
      <w:marTop w:val="0"/>
      <w:marBottom w:val="0"/>
      <w:divBdr>
        <w:top w:val="none" w:sz="0" w:space="0" w:color="auto"/>
        <w:left w:val="none" w:sz="0" w:space="0" w:color="auto"/>
        <w:bottom w:val="none" w:sz="0" w:space="0" w:color="auto"/>
        <w:right w:val="none" w:sz="0" w:space="0" w:color="auto"/>
      </w:divBdr>
    </w:div>
    <w:div w:id="1425228023">
      <w:bodyDiv w:val="1"/>
      <w:marLeft w:val="0"/>
      <w:marRight w:val="0"/>
      <w:marTop w:val="0"/>
      <w:marBottom w:val="0"/>
      <w:divBdr>
        <w:top w:val="none" w:sz="0" w:space="0" w:color="auto"/>
        <w:left w:val="none" w:sz="0" w:space="0" w:color="auto"/>
        <w:bottom w:val="none" w:sz="0" w:space="0" w:color="auto"/>
        <w:right w:val="none" w:sz="0" w:space="0" w:color="auto"/>
      </w:divBdr>
    </w:div>
    <w:div w:id="1425302831">
      <w:bodyDiv w:val="1"/>
      <w:marLeft w:val="0"/>
      <w:marRight w:val="0"/>
      <w:marTop w:val="0"/>
      <w:marBottom w:val="0"/>
      <w:divBdr>
        <w:top w:val="none" w:sz="0" w:space="0" w:color="auto"/>
        <w:left w:val="none" w:sz="0" w:space="0" w:color="auto"/>
        <w:bottom w:val="none" w:sz="0" w:space="0" w:color="auto"/>
        <w:right w:val="none" w:sz="0" w:space="0" w:color="auto"/>
      </w:divBdr>
    </w:div>
    <w:div w:id="1431928443">
      <w:bodyDiv w:val="1"/>
      <w:marLeft w:val="0"/>
      <w:marRight w:val="0"/>
      <w:marTop w:val="0"/>
      <w:marBottom w:val="0"/>
      <w:divBdr>
        <w:top w:val="none" w:sz="0" w:space="0" w:color="auto"/>
        <w:left w:val="none" w:sz="0" w:space="0" w:color="auto"/>
        <w:bottom w:val="none" w:sz="0" w:space="0" w:color="auto"/>
        <w:right w:val="none" w:sz="0" w:space="0" w:color="auto"/>
      </w:divBdr>
    </w:div>
    <w:div w:id="1438672858">
      <w:bodyDiv w:val="1"/>
      <w:marLeft w:val="0"/>
      <w:marRight w:val="0"/>
      <w:marTop w:val="0"/>
      <w:marBottom w:val="0"/>
      <w:divBdr>
        <w:top w:val="none" w:sz="0" w:space="0" w:color="auto"/>
        <w:left w:val="none" w:sz="0" w:space="0" w:color="auto"/>
        <w:bottom w:val="none" w:sz="0" w:space="0" w:color="auto"/>
        <w:right w:val="none" w:sz="0" w:space="0" w:color="auto"/>
      </w:divBdr>
    </w:div>
    <w:div w:id="1445034738">
      <w:bodyDiv w:val="1"/>
      <w:marLeft w:val="0"/>
      <w:marRight w:val="0"/>
      <w:marTop w:val="0"/>
      <w:marBottom w:val="0"/>
      <w:divBdr>
        <w:top w:val="none" w:sz="0" w:space="0" w:color="auto"/>
        <w:left w:val="none" w:sz="0" w:space="0" w:color="auto"/>
        <w:bottom w:val="none" w:sz="0" w:space="0" w:color="auto"/>
        <w:right w:val="none" w:sz="0" w:space="0" w:color="auto"/>
      </w:divBdr>
    </w:div>
    <w:div w:id="1455754439">
      <w:bodyDiv w:val="1"/>
      <w:marLeft w:val="0"/>
      <w:marRight w:val="0"/>
      <w:marTop w:val="0"/>
      <w:marBottom w:val="0"/>
      <w:divBdr>
        <w:top w:val="none" w:sz="0" w:space="0" w:color="auto"/>
        <w:left w:val="none" w:sz="0" w:space="0" w:color="auto"/>
        <w:bottom w:val="none" w:sz="0" w:space="0" w:color="auto"/>
        <w:right w:val="none" w:sz="0" w:space="0" w:color="auto"/>
      </w:divBdr>
    </w:div>
    <w:div w:id="1462842253">
      <w:bodyDiv w:val="1"/>
      <w:marLeft w:val="0"/>
      <w:marRight w:val="0"/>
      <w:marTop w:val="0"/>
      <w:marBottom w:val="0"/>
      <w:divBdr>
        <w:top w:val="none" w:sz="0" w:space="0" w:color="auto"/>
        <w:left w:val="none" w:sz="0" w:space="0" w:color="auto"/>
        <w:bottom w:val="none" w:sz="0" w:space="0" w:color="auto"/>
        <w:right w:val="none" w:sz="0" w:space="0" w:color="auto"/>
      </w:divBdr>
    </w:div>
    <w:div w:id="1465469220">
      <w:bodyDiv w:val="1"/>
      <w:marLeft w:val="0"/>
      <w:marRight w:val="0"/>
      <w:marTop w:val="0"/>
      <w:marBottom w:val="0"/>
      <w:divBdr>
        <w:top w:val="none" w:sz="0" w:space="0" w:color="auto"/>
        <w:left w:val="none" w:sz="0" w:space="0" w:color="auto"/>
        <w:bottom w:val="none" w:sz="0" w:space="0" w:color="auto"/>
        <w:right w:val="none" w:sz="0" w:space="0" w:color="auto"/>
      </w:divBdr>
    </w:div>
    <w:div w:id="1466653735">
      <w:bodyDiv w:val="1"/>
      <w:marLeft w:val="0"/>
      <w:marRight w:val="0"/>
      <w:marTop w:val="0"/>
      <w:marBottom w:val="0"/>
      <w:divBdr>
        <w:top w:val="none" w:sz="0" w:space="0" w:color="auto"/>
        <w:left w:val="none" w:sz="0" w:space="0" w:color="auto"/>
        <w:bottom w:val="none" w:sz="0" w:space="0" w:color="auto"/>
        <w:right w:val="none" w:sz="0" w:space="0" w:color="auto"/>
      </w:divBdr>
    </w:div>
    <w:div w:id="1466662751">
      <w:bodyDiv w:val="1"/>
      <w:marLeft w:val="0"/>
      <w:marRight w:val="0"/>
      <w:marTop w:val="0"/>
      <w:marBottom w:val="0"/>
      <w:divBdr>
        <w:top w:val="none" w:sz="0" w:space="0" w:color="auto"/>
        <w:left w:val="none" w:sz="0" w:space="0" w:color="auto"/>
        <w:bottom w:val="none" w:sz="0" w:space="0" w:color="auto"/>
        <w:right w:val="none" w:sz="0" w:space="0" w:color="auto"/>
      </w:divBdr>
    </w:div>
    <w:div w:id="1472285638">
      <w:bodyDiv w:val="1"/>
      <w:marLeft w:val="0"/>
      <w:marRight w:val="0"/>
      <w:marTop w:val="0"/>
      <w:marBottom w:val="0"/>
      <w:divBdr>
        <w:top w:val="none" w:sz="0" w:space="0" w:color="auto"/>
        <w:left w:val="none" w:sz="0" w:space="0" w:color="auto"/>
        <w:bottom w:val="none" w:sz="0" w:space="0" w:color="auto"/>
        <w:right w:val="none" w:sz="0" w:space="0" w:color="auto"/>
      </w:divBdr>
    </w:div>
    <w:div w:id="1477532727">
      <w:bodyDiv w:val="1"/>
      <w:marLeft w:val="0"/>
      <w:marRight w:val="0"/>
      <w:marTop w:val="0"/>
      <w:marBottom w:val="0"/>
      <w:divBdr>
        <w:top w:val="none" w:sz="0" w:space="0" w:color="auto"/>
        <w:left w:val="none" w:sz="0" w:space="0" w:color="auto"/>
        <w:bottom w:val="none" w:sz="0" w:space="0" w:color="auto"/>
        <w:right w:val="none" w:sz="0" w:space="0" w:color="auto"/>
      </w:divBdr>
    </w:div>
    <w:div w:id="1482884091">
      <w:bodyDiv w:val="1"/>
      <w:marLeft w:val="0"/>
      <w:marRight w:val="0"/>
      <w:marTop w:val="0"/>
      <w:marBottom w:val="0"/>
      <w:divBdr>
        <w:top w:val="none" w:sz="0" w:space="0" w:color="auto"/>
        <w:left w:val="none" w:sz="0" w:space="0" w:color="auto"/>
        <w:bottom w:val="none" w:sz="0" w:space="0" w:color="auto"/>
        <w:right w:val="none" w:sz="0" w:space="0" w:color="auto"/>
      </w:divBdr>
    </w:div>
    <w:div w:id="1484663536">
      <w:bodyDiv w:val="1"/>
      <w:marLeft w:val="0"/>
      <w:marRight w:val="0"/>
      <w:marTop w:val="0"/>
      <w:marBottom w:val="0"/>
      <w:divBdr>
        <w:top w:val="none" w:sz="0" w:space="0" w:color="auto"/>
        <w:left w:val="none" w:sz="0" w:space="0" w:color="auto"/>
        <w:bottom w:val="none" w:sz="0" w:space="0" w:color="auto"/>
        <w:right w:val="none" w:sz="0" w:space="0" w:color="auto"/>
      </w:divBdr>
    </w:div>
    <w:div w:id="1486386990">
      <w:bodyDiv w:val="1"/>
      <w:marLeft w:val="0"/>
      <w:marRight w:val="0"/>
      <w:marTop w:val="0"/>
      <w:marBottom w:val="0"/>
      <w:divBdr>
        <w:top w:val="none" w:sz="0" w:space="0" w:color="auto"/>
        <w:left w:val="none" w:sz="0" w:space="0" w:color="auto"/>
        <w:bottom w:val="none" w:sz="0" w:space="0" w:color="auto"/>
        <w:right w:val="none" w:sz="0" w:space="0" w:color="auto"/>
      </w:divBdr>
    </w:div>
    <w:div w:id="1508863207">
      <w:bodyDiv w:val="1"/>
      <w:marLeft w:val="0"/>
      <w:marRight w:val="0"/>
      <w:marTop w:val="0"/>
      <w:marBottom w:val="0"/>
      <w:divBdr>
        <w:top w:val="none" w:sz="0" w:space="0" w:color="auto"/>
        <w:left w:val="none" w:sz="0" w:space="0" w:color="auto"/>
        <w:bottom w:val="none" w:sz="0" w:space="0" w:color="auto"/>
        <w:right w:val="none" w:sz="0" w:space="0" w:color="auto"/>
      </w:divBdr>
    </w:div>
    <w:div w:id="1523781525">
      <w:bodyDiv w:val="1"/>
      <w:marLeft w:val="0"/>
      <w:marRight w:val="0"/>
      <w:marTop w:val="0"/>
      <w:marBottom w:val="0"/>
      <w:divBdr>
        <w:top w:val="none" w:sz="0" w:space="0" w:color="auto"/>
        <w:left w:val="none" w:sz="0" w:space="0" w:color="auto"/>
        <w:bottom w:val="none" w:sz="0" w:space="0" w:color="auto"/>
        <w:right w:val="none" w:sz="0" w:space="0" w:color="auto"/>
      </w:divBdr>
    </w:div>
    <w:div w:id="1524051810">
      <w:bodyDiv w:val="1"/>
      <w:marLeft w:val="0"/>
      <w:marRight w:val="0"/>
      <w:marTop w:val="0"/>
      <w:marBottom w:val="0"/>
      <w:divBdr>
        <w:top w:val="none" w:sz="0" w:space="0" w:color="auto"/>
        <w:left w:val="none" w:sz="0" w:space="0" w:color="auto"/>
        <w:bottom w:val="none" w:sz="0" w:space="0" w:color="auto"/>
        <w:right w:val="none" w:sz="0" w:space="0" w:color="auto"/>
      </w:divBdr>
    </w:div>
    <w:div w:id="1532524317">
      <w:bodyDiv w:val="1"/>
      <w:marLeft w:val="0"/>
      <w:marRight w:val="0"/>
      <w:marTop w:val="0"/>
      <w:marBottom w:val="0"/>
      <w:divBdr>
        <w:top w:val="none" w:sz="0" w:space="0" w:color="auto"/>
        <w:left w:val="none" w:sz="0" w:space="0" w:color="auto"/>
        <w:bottom w:val="none" w:sz="0" w:space="0" w:color="auto"/>
        <w:right w:val="none" w:sz="0" w:space="0" w:color="auto"/>
      </w:divBdr>
    </w:div>
    <w:div w:id="1533495926">
      <w:bodyDiv w:val="1"/>
      <w:marLeft w:val="0"/>
      <w:marRight w:val="0"/>
      <w:marTop w:val="0"/>
      <w:marBottom w:val="0"/>
      <w:divBdr>
        <w:top w:val="none" w:sz="0" w:space="0" w:color="auto"/>
        <w:left w:val="none" w:sz="0" w:space="0" w:color="auto"/>
        <w:bottom w:val="none" w:sz="0" w:space="0" w:color="auto"/>
        <w:right w:val="none" w:sz="0" w:space="0" w:color="auto"/>
      </w:divBdr>
    </w:div>
    <w:div w:id="1537307164">
      <w:bodyDiv w:val="1"/>
      <w:marLeft w:val="0"/>
      <w:marRight w:val="0"/>
      <w:marTop w:val="0"/>
      <w:marBottom w:val="0"/>
      <w:divBdr>
        <w:top w:val="none" w:sz="0" w:space="0" w:color="auto"/>
        <w:left w:val="none" w:sz="0" w:space="0" w:color="auto"/>
        <w:bottom w:val="none" w:sz="0" w:space="0" w:color="auto"/>
        <w:right w:val="none" w:sz="0" w:space="0" w:color="auto"/>
      </w:divBdr>
    </w:div>
    <w:div w:id="1549755472">
      <w:bodyDiv w:val="1"/>
      <w:marLeft w:val="0"/>
      <w:marRight w:val="0"/>
      <w:marTop w:val="0"/>
      <w:marBottom w:val="0"/>
      <w:divBdr>
        <w:top w:val="none" w:sz="0" w:space="0" w:color="auto"/>
        <w:left w:val="none" w:sz="0" w:space="0" w:color="auto"/>
        <w:bottom w:val="none" w:sz="0" w:space="0" w:color="auto"/>
        <w:right w:val="none" w:sz="0" w:space="0" w:color="auto"/>
      </w:divBdr>
    </w:div>
    <w:div w:id="1552378394">
      <w:bodyDiv w:val="1"/>
      <w:marLeft w:val="0"/>
      <w:marRight w:val="0"/>
      <w:marTop w:val="0"/>
      <w:marBottom w:val="0"/>
      <w:divBdr>
        <w:top w:val="none" w:sz="0" w:space="0" w:color="auto"/>
        <w:left w:val="none" w:sz="0" w:space="0" w:color="auto"/>
        <w:bottom w:val="none" w:sz="0" w:space="0" w:color="auto"/>
        <w:right w:val="none" w:sz="0" w:space="0" w:color="auto"/>
      </w:divBdr>
    </w:div>
    <w:div w:id="1553692447">
      <w:bodyDiv w:val="1"/>
      <w:marLeft w:val="0"/>
      <w:marRight w:val="0"/>
      <w:marTop w:val="0"/>
      <w:marBottom w:val="0"/>
      <w:divBdr>
        <w:top w:val="none" w:sz="0" w:space="0" w:color="auto"/>
        <w:left w:val="none" w:sz="0" w:space="0" w:color="auto"/>
        <w:bottom w:val="none" w:sz="0" w:space="0" w:color="auto"/>
        <w:right w:val="none" w:sz="0" w:space="0" w:color="auto"/>
      </w:divBdr>
    </w:div>
    <w:div w:id="1558470372">
      <w:bodyDiv w:val="1"/>
      <w:marLeft w:val="0"/>
      <w:marRight w:val="0"/>
      <w:marTop w:val="0"/>
      <w:marBottom w:val="0"/>
      <w:divBdr>
        <w:top w:val="none" w:sz="0" w:space="0" w:color="auto"/>
        <w:left w:val="none" w:sz="0" w:space="0" w:color="auto"/>
        <w:bottom w:val="none" w:sz="0" w:space="0" w:color="auto"/>
        <w:right w:val="none" w:sz="0" w:space="0" w:color="auto"/>
      </w:divBdr>
    </w:div>
    <w:div w:id="1562448928">
      <w:bodyDiv w:val="1"/>
      <w:marLeft w:val="0"/>
      <w:marRight w:val="0"/>
      <w:marTop w:val="0"/>
      <w:marBottom w:val="0"/>
      <w:divBdr>
        <w:top w:val="none" w:sz="0" w:space="0" w:color="auto"/>
        <w:left w:val="none" w:sz="0" w:space="0" w:color="auto"/>
        <w:bottom w:val="none" w:sz="0" w:space="0" w:color="auto"/>
        <w:right w:val="none" w:sz="0" w:space="0" w:color="auto"/>
      </w:divBdr>
    </w:div>
    <w:div w:id="1566181992">
      <w:bodyDiv w:val="1"/>
      <w:marLeft w:val="0"/>
      <w:marRight w:val="0"/>
      <w:marTop w:val="0"/>
      <w:marBottom w:val="0"/>
      <w:divBdr>
        <w:top w:val="none" w:sz="0" w:space="0" w:color="auto"/>
        <w:left w:val="none" w:sz="0" w:space="0" w:color="auto"/>
        <w:bottom w:val="none" w:sz="0" w:space="0" w:color="auto"/>
        <w:right w:val="none" w:sz="0" w:space="0" w:color="auto"/>
      </w:divBdr>
      <w:divsChild>
        <w:div w:id="590508516">
          <w:marLeft w:val="0"/>
          <w:marRight w:val="0"/>
          <w:marTop w:val="0"/>
          <w:marBottom w:val="0"/>
          <w:divBdr>
            <w:top w:val="none" w:sz="0" w:space="0" w:color="auto"/>
            <w:left w:val="none" w:sz="0" w:space="0" w:color="auto"/>
            <w:bottom w:val="none" w:sz="0" w:space="0" w:color="auto"/>
            <w:right w:val="none" w:sz="0" w:space="0" w:color="auto"/>
          </w:divBdr>
        </w:div>
      </w:divsChild>
    </w:div>
    <w:div w:id="1566380264">
      <w:bodyDiv w:val="1"/>
      <w:marLeft w:val="0"/>
      <w:marRight w:val="0"/>
      <w:marTop w:val="0"/>
      <w:marBottom w:val="0"/>
      <w:divBdr>
        <w:top w:val="none" w:sz="0" w:space="0" w:color="auto"/>
        <w:left w:val="none" w:sz="0" w:space="0" w:color="auto"/>
        <w:bottom w:val="none" w:sz="0" w:space="0" w:color="auto"/>
        <w:right w:val="none" w:sz="0" w:space="0" w:color="auto"/>
      </w:divBdr>
    </w:div>
    <w:div w:id="1575971385">
      <w:bodyDiv w:val="1"/>
      <w:marLeft w:val="0"/>
      <w:marRight w:val="0"/>
      <w:marTop w:val="0"/>
      <w:marBottom w:val="0"/>
      <w:divBdr>
        <w:top w:val="none" w:sz="0" w:space="0" w:color="auto"/>
        <w:left w:val="none" w:sz="0" w:space="0" w:color="auto"/>
        <w:bottom w:val="none" w:sz="0" w:space="0" w:color="auto"/>
        <w:right w:val="none" w:sz="0" w:space="0" w:color="auto"/>
      </w:divBdr>
    </w:div>
    <w:div w:id="1576476477">
      <w:bodyDiv w:val="1"/>
      <w:marLeft w:val="0"/>
      <w:marRight w:val="0"/>
      <w:marTop w:val="0"/>
      <w:marBottom w:val="0"/>
      <w:divBdr>
        <w:top w:val="none" w:sz="0" w:space="0" w:color="auto"/>
        <w:left w:val="none" w:sz="0" w:space="0" w:color="auto"/>
        <w:bottom w:val="none" w:sz="0" w:space="0" w:color="auto"/>
        <w:right w:val="none" w:sz="0" w:space="0" w:color="auto"/>
      </w:divBdr>
    </w:div>
    <w:div w:id="1579754888">
      <w:bodyDiv w:val="1"/>
      <w:marLeft w:val="0"/>
      <w:marRight w:val="0"/>
      <w:marTop w:val="0"/>
      <w:marBottom w:val="0"/>
      <w:divBdr>
        <w:top w:val="none" w:sz="0" w:space="0" w:color="auto"/>
        <w:left w:val="none" w:sz="0" w:space="0" w:color="auto"/>
        <w:bottom w:val="none" w:sz="0" w:space="0" w:color="auto"/>
        <w:right w:val="none" w:sz="0" w:space="0" w:color="auto"/>
      </w:divBdr>
    </w:div>
    <w:div w:id="1592935105">
      <w:bodyDiv w:val="1"/>
      <w:marLeft w:val="0"/>
      <w:marRight w:val="0"/>
      <w:marTop w:val="0"/>
      <w:marBottom w:val="0"/>
      <w:divBdr>
        <w:top w:val="none" w:sz="0" w:space="0" w:color="auto"/>
        <w:left w:val="none" w:sz="0" w:space="0" w:color="auto"/>
        <w:bottom w:val="none" w:sz="0" w:space="0" w:color="auto"/>
        <w:right w:val="none" w:sz="0" w:space="0" w:color="auto"/>
      </w:divBdr>
    </w:div>
    <w:div w:id="1599603590">
      <w:bodyDiv w:val="1"/>
      <w:marLeft w:val="0"/>
      <w:marRight w:val="0"/>
      <w:marTop w:val="0"/>
      <w:marBottom w:val="0"/>
      <w:divBdr>
        <w:top w:val="none" w:sz="0" w:space="0" w:color="auto"/>
        <w:left w:val="none" w:sz="0" w:space="0" w:color="auto"/>
        <w:bottom w:val="none" w:sz="0" w:space="0" w:color="auto"/>
        <w:right w:val="none" w:sz="0" w:space="0" w:color="auto"/>
      </w:divBdr>
    </w:div>
    <w:div w:id="1602566557">
      <w:bodyDiv w:val="1"/>
      <w:marLeft w:val="0"/>
      <w:marRight w:val="0"/>
      <w:marTop w:val="0"/>
      <w:marBottom w:val="0"/>
      <w:divBdr>
        <w:top w:val="none" w:sz="0" w:space="0" w:color="auto"/>
        <w:left w:val="none" w:sz="0" w:space="0" w:color="auto"/>
        <w:bottom w:val="none" w:sz="0" w:space="0" w:color="auto"/>
        <w:right w:val="none" w:sz="0" w:space="0" w:color="auto"/>
      </w:divBdr>
    </w:div>
    <w:div w:id="1605113581">
      <w:bodyDiv w:val="1"/>
      <w:marLeft w:val="0"/>
      <w:marRight w:val="0"/>
      <w:marTop w:val="0"/>
      <w:marBottom w:val="0"/>
      <w:divBdr>
        <w:top w:val="none" w:sz="0" w:space="0" w:color="auto"/>
        <w:left w:val="none" w:sz="0" w:space="0" w:color="auto"/>
        <w:bottom w:val="none" w:sz="0" w:space="0" w:color="auto"/>
        <w:right w:val="none" w:sz="0" w:space="0" w:color="auto"/>
      </w:divBdr>
    </w:div>
    <w:div w:id="1609579055">
      <w:bodyDiv w:val="1"/>
      <w:marLeft w:val="0"/>
      <w:marRight w:val="0"/>
      <w:marTop w:val="0"/>
      <w:marBottom w:val="0"/>
      <w:divBdr>
        <w:top w:val="none" w:sz="0" w:space="0" w:color="auto"/>
        <w:left w:val="none" w:sz="0" w:space="0" w:color="auto"/>
        <w:bottom w:val="none" w:sz="0" w:space="0" w:color="auto"/>
        <w:right w:val="none" w:sz="0" w:space="0" w:color="auto"/>
      </w:divBdr>
    </w:div>
    <w:div w:id="1622372255">
      <w:bodyDiv w:val="1"/>
      <w:marLeft w:val="0"/>
      <w:marRight w:val="0"/>
      <w:marTop w:val="0"/>
      <w:marBottom w:val="0"/>
      <w:divBdr>
        <w:top w:val="none" w:sz="0" w:space="0" w:color="auto"/>
        <w:left w:val="none" w:sz="0" w:space="0" w:color="auto"/>
        <w:bottom w:val="none" w:sz="0" w:space="0" w:color="auto"/>
        <w:right w:val="none" w:sz="0" w:space="0" w:color="auto"/>
      </w:divBdr>
    </w:div>
    <w:div w:id="1644964062">
      <w:bodyDiv w:val="1"/>
      <w:marLeft w:val="0"/>
      <w:marRight w:val="0"/>
      <w:marTop w:val="0"/>
      <w:marBottom w:val="0"/>
      <w:divBdr>
        <w:top w:val="none" w:sz="0" w:space="0" w:color="auto"/>
        <w:left w:val="none" w:sz="0" w:space="0" w:color="auto"/>
        <w:bottom w:val="none" w:sz="0" w:space="0" w:color="auto"/>
        <w:right w:val="none" w:sz="0" w:space="0" w:color="auto"/>
      </w:divBdr>
    </w:div>
    <w:div w:id="1646815333">
      <w:bodyDiv w:val="1"/>
      <w:marLeft w:val="0"/>
      <w:marRight w:val="0"/>
      <w:marTop w:val="0"/>
      <w:marBottom w:val="0"/>
      <w:divBdr>
        <w:top w:val="none" w:sz="0" w:space="0" w:color="auto"/>
        <w:left w:val="none" w:sz="0" w:space="0" w:color="auto"/>
        <w:bottom w:val="none" w:sz="0" w:space="0" w:color="auto"/>
        <w:right w:val="none" w:sz="0" w:space="0" w:color="auto"/>
      </w:divBdr>
    </w:div>
    <w:div w:id="1647466998">
      <w:bodyDiv w:val="1"/>
      <w:marLeft w:val="0"/>
      <w:marRight w:val="0"/>
      <w:marTop w:val="0"/>
      <w:marBottom w:val="0"/>
      <w:divBdr>
        <w:top w:val="none" w:sz="0" w:space="0" w:color="auto"/>
        <w:left w:val="none" w:sz="0" w:space="0" w:color="auto"/>
        <w:bottom w:val="none" w:sz="0" w:space="0" w:color="auto"/>
        <w:right w:val="none" w:sz="0" w:space="0" w:color="auto"/>
      </w:divBdr>
    </w:div>
    <w:div w:id="1649017347">
      <w:bodyDiv w:val="1"/>
      <w:marLeft w:val="0"/>
      <w:marRight w:val="0"/>
      <w:marTop w:val="0"/>
      <w:marBottom w:val="0"/>
      <w:divBdr>
        <w:top w:val="none" w:sz="0" w:space="0" w:color="auto"/>
        <w:left w:val="none" w:sz="0" w:space="0" w:color="auto"/>
        <w:bottom w:val="none" w:sz="0" w:space="0" w:color="auto"/>
        <w:right w:val="none" w:sz="0" w:space="0" w:color="auto"/>
      </w:divBdr>
    </w:div>
    <w:div w:id="1655064248">
      <w:bodyDiv w:val="1"/>
      <w:marLeft w:val="0"/>
      <w:marRight w:val="0"/>
      <w:marTop w:val="0"/>
      <w:marBottom w:val="0"/>
      <w:divBdr>
        <w:top w:val="none" w:sz="0" w:space="0" w:color="auto"/>
        <w:left w:val="none" w:sz="0" w:space="0" w:color="auto"/>
        <w:bottom w:val="none" w:sz="0" w:space="0" w:color="auto"/>
        <w:right w:val="none" w:sz="0" w:space="0" w:color="auto"/>
      </w:divBdr>
    </w:div>
    <w:div w:id="1659921814">
      <w:bodyDiv w:val="1"/>
      <w:marLeft w:val="0"/>
      <w:marRight w:val="0"/>
      <w:marTop w:val="0"/>
      <w:marBottom w:val="0"/>
      <w:divBdr>
        <w:top w:val="none" w:sz="0" w:space="0" w:color="auto"/>
        <w:left w:val="none" w:sz="0" w:space="0" w:color="auto"/>
        <w:bottom w:val="none" w:sz="0" w:space="0" w:color="auto"/>
        <w:right w:val="none" w:sz="0" w:space="0" w:color="auto"/>
      </w:divBdr>
    </w:div>
    <w:div w:id="1661274977">
      <w:bodyDiv w:val="1"/>
      <w:marLeft w:val="0"/>
      <w:marRight w:val="0"/>
      <w:marTop w:val="0"/>
      <w:marBottom w:val="0"/>
      <w:divBdr>
        <w:top w:val="none" w:sz="0" w:space="0" w:color="auto"/>
        <w:left w:val="none" w:sz="0" w:space="0" w:color="auto"/>
        <w:bottom w:val="none" w:sz="0" w:space="0" w:color="auto"/>
        <w:right w:val="none" w:sz="0" w:space="0" w:color="auto"/>
      </w:divBdr>
    </w:div>
    <w:div w:id="1661690789">
      <w:bodyDiv w:val="1"/>
      <w:marLeft w:val="0"/>
      <w:marRight w:val="0"/>
      <w:marTop w:val="0"/>
      <w:marBottom w:val="0"/>
      <w:divBdr>
        <w:top w:val="none" w:sz="0" w:space="0" w:color="auto"/>
        <w:left w:val="none" w:sz="0" w:space="0" w:color="auto"/>
        <w:bottom w:val="none" w:sz="0" w:space="0" w:color="auto"/>
        <w:right w:val="none" w:sz="0" w:space="0" w:color="auto"/>
      </w:divBdr>
    </w:div>
    <w:div w:id="1663656498">
      <w:bodyDiv w:val="1"/>
      <w:marLeft w:val="0"/>
      <w:marRight w:val="0"/>
      <w:marTop w:val="0"/>
      <w:marBottom w:val="0"/>
      <w:divBdr>
        <w:top w:val="none" w:sz="0" w:space="0" w:color="auto"/>
        <w:left w:val="none" w:sz="0" w:space="0" w:color="auto"/>
        <w:bottom w:val="none" w:sz="0" w:space="0" w:color="auto"/>
        <w:right w:val="none" w:sz="0" w:space="0" w:color="auto"/>
      </w:divBdr>
    </w:div>
    <w:div w:id="1675256514">
      <w:bodyDiv w:val="1"/>
      <w:marLeft w:val="0"/>
      <w:marRight w:val="0"/>
      <w:marTop w:val="0"/>
      <w:marBottom w:val="0"/>
      <w:divBdr>
        <w:top w:val="none" w:sz="0" w:space="0" w:color="auto"/>
        <w:left w:val="none" w:sz="0" w:space="0" w:color="auto"/>
        <w:bottom w:val="none" w:sz="0" w:space="0" w:color="auto"/>
        <w:right w:val="none" w:sz="0" w:space="0" w:color="auto"/>
      </w:divBdr>
    </w:div>
    <w:div w:id="1683045989">
      <w:bodyDiv w:val="1"/>
      <w:marLeft w:val="0"/>
      <w:marRight w:val="0"/>
      <w:marTop w:val="0"/>
      <w:marBottom w:val="0"/>
      <w:divBdr>
        <w:top w:val="none" w:sz="0" w:space="0" w:color="auto"/>
        <w:left w:val="none" w:sz="0" w:space="0" w:color="auto"/>
        <w:bottom w:val="none" w:sz="0" w:space="0" w:color="auto"/>
        <w:right w:val="none" w:sz="0" w:space="0" w:color="auto"/>
      </w:divBdr>
    </w:div>
    <w:div w:id="1686898981">
      <w:bodyDiv w:val="1"/>
      <w:marLeft w:val="0"/>
      <w:marRight w:val="0"/>
      <w:marTop w:val="0"/>
      <w:marBottom w:val="0"/>
      <w:divBdr>
        <w:top w:val="none" w:sz="0" w:space="0" w:color="auto"/>
        <w:left w:val="none" w:sz="0" w:space="0" w:color="auto"/>
        <w:bottom w:val="none" w:sz="0" w:space="0" w:color="auto"/>
        <w:right w:val="none" w:sz="0" w:space="0" w:color="auto"/>
      </w:divBdr>
    </w:div>
    <w:div w:id="1693799619">
      <w:bodyDiv w:val="1"/>
      <w:marLeft w:val="0"/>
      <w:marRight w:val="0"/>
      <w:marTop w:val="0"/>
      <w:marBottom w:val="0"/>
      <w:divBdr>
        <w:top w:val="none" w:sz="0" w:space="0" w:color="auto"/>
        <w:left w:val="none" w:sz="0" w:space="0" w:color="auto"/>
        <w:bottom w:val="none" w:sz="0" w:space="0" w:color="auto"/>
        <w:right w:val="none" w:sz="0" w:space="0" w:color="auto"/>
      </w:divBdr>
    </w:div>
    <w:div w:id="1701278521">
      <w:bodyDiv w:val="1"/>
      <w:marLeft w:val="0"/>
      <w:marRight w:val="0"/>
      <w:marTop w:val="0"/>
      <w:marBottom w:val="0"/>
      <w:divBdr>
        <w:top w:val="none" w:sz="0" w:space="0" w:color="auto"/>
        <w:left w:val="none" w:sz="0" w:space="0" w:color="auto"/>
        <w:bottom w:val="none" w:sz="0" w:space="0" w:color="auto"/>
        <w:right w:val="none" w:sz="0" w:space="0" w:color="auto"/>
      </w:divBdr>
    </w:div>
    <w:div w:id="1707873026">
      <w:bodyDiv w:val="1"/>
      <w:marLeft w:val="0"/>
      <w:marRight w:val="0"/>
      <w:marTop w:val="0"/>
      <w:marBottom w:val="0"/>
      <w:divBdr>
        <w:top w:val="none" w:sz="0" w:space="0" w:color="auto"/>
        <w:left w:val="none" w:sz="0" w:space="0" w:color="auto"/>
        <w:bottom w:val="none" w:sz="0" w:space="0" w:color="auto"/>
        <w:right w:val="none" w:sz="0" w:space="0" w:color="auto"/>
      </w:divBdr>
    </w:div>
    <w:div w:id="1714622776">
      <w:bodyDiv w:val="1"/>
      <w:marLeft w:val="0"/>
      <w:marRight w:val="0"/>
      <w:marTop w:val="0"/>
      <w:marBottom w:val="0"/>
      <w:divBdr>
        <w:top w:val="none" w:sz="0" w:space="0" w:color="auto"/>
        <w:left w:val="none" w:sz="0" w:space="0" w:color="auto"/>
        <w:bottom w:val="none" w:sz="0" w:space="0" w:color="auto"/>
        <w:right w:val="none" w:sz="0" w:space="0" w:color="auto"/>
      </w:divBdr>
    </w:div>
    <w:div w:id="1715881439">
      <w:bodyDiv w:val="1"/>
      <w:marLeft w:val="0"/>
      <w:marRight w:val="0"/>
      <w:marTop w:val="0"/>
      <w:marBottom w:val="0"/>
      <w:divBdr>
        <w:top w:val="none" w:sz="0" w:space="0" w:color="auto"/>
        <w:left w:val="none" w:sz="0" w:space="0" w:color="auto"/>
        <w:bottom w:val="none" w:sz="0" w:space="0" w:color="auto"/>
        <w:right w:val="none" w:sz="0" w:space="0" w:color="auto"/>
      </w:divBdr>
    </w:div>
    <w:div w:id="1722899714">
      <w:bodyDiv w:val="1"/>
      <w:marLeft w:val="0"/>
      <w:marRight w:val="0"/>
      <w:marTop w:val="0"/>
      <w:marBottom w:val="0"/>
      <w:divBdr>
        <w:top w:val="none" w:sz="0" w:space="0" w:color="auto"/>
        <w:left w:val="none" w:sz="0" w:space="0" w:color="auto"/>
        <w:bottom w:val="none" w:sz="0" w:space="0" w:color="auto"/>
        <w:right w:val="none" w:sz="0" w:space="0" w:color="auto"/>
      </w:divBdr>
    </w:div>
    <w:div w:id="1723404452">
      <w:bodyDiv w:val="1"/>
      <w:marLeft w:val="0"/>
      <w:marRight w:val="0"/>
      <w:marTop w:val="0"/>
      <w:marBottom w:val="0"/>
      <w:divBdr>
        <w:top w:val="none" w:sz="0" w:space="0" w:color="auto"/>
        <w:left w:val="none" w:sz="0" w:space="0" w:color="auto"/>
        <w:bottom w:val="none" w:sz="0" w:space="0" w:color="auto"/>
        <w:right w:val="none" w:sz="0" w:space="0" w:color="auto"/>
      </w:divBdr>
    </w:div>
    <w:div w:id="1733504985">
      <w:bodyDiv w:val="1"/>
      <w:marLeft w:val="0"/>
      <w:marRight w:val="0"/>
      <w:marTop w:val="0"/>
      <w:marBottom w:val="0"/>
      <w:divBdr>
        <w:top w:val="none" w:sz="0" w:space="0" w:color="auto"/>
        <w:left w:val="none" w:sz="0" w:space="0" w:color="auto"/>
        <w:bottom w:val="none" w:sz="0" w:space="0" w:color="auto"/>
        <w:right w:val="none" w:sz="0" w:space="0" w:color="auto"/>
      </w:divBdr>
    </w:div>
    <w:div w:id="1736708356">
      <w:bodyDiv w:val="1"/>
      <w:marLeft w:val="0"/>
      <w:marRight w:val="0"/>
      <w:marTop w:val="0"/>
      <w:marBottom w:val="0"/>
      <w:divBdr>
        <w:top w:val="none" w:sz="0" w:space="0" w:color="auto"/>
        <w:left w:val="none" w:sz="0" w:space="0" w:color="auto"/>
        <w:bottom w:val="none" w:sz="0" w:space="0" w:color="auto"/>
        <w:right w:val="none" w:sz="0" w:space="0" w:color="auto"/>
      </w:divBdr>
    </w:div>
    <w:div w:id="1740133376">
      <w:bodyDiv w:val="1"/>
      <w:marLeft w:val="0"/>
      <w:marRight w:val="0"/>
      <w:marTop w:val="0"/>
      <w:marBottom w:val="0"/>
      <w:divBdr>
        <w:top w:val="none" w:sz="0" w:space="0" w:color="auto"/>
        <w:left w:val="none" w:sz="0" w:space="0" w:color="auto"/>
        <w:bottom w:val="none" w:sz="0" w:space="0" w:color="auto"/>
        <w:right w:val="none" w:sz="0" w:space="0" w:color="auto"/>
      </w:divBdr>
    </w:div>
    <w:div w:id="1744059380">
      <w:bodyDiv w:val="1"/>
      <w:marLeft w:val="0"/>
      <w:marRight w:val="0"/>
      <w:marTop w:val="0"/>
      <w:marBottom w:val="0"/>
      <w:divBdr>
        <w:top w:val="none" w:sz="0" w:space="0" w:color="auto"/>
        <w:left w:val="none" w:sz="0" w:space="0" w:color="auto"/>
        <w:bottom w:val="none" w:sz="0" w:space="0" w:color="auto"/>
        <w:right w:val="none" w:sz="0" w:space="0" w:color="auto"/>
      </w:divBdr>
    </w:div>
    <w:div w:id="1754474863">
      <w:bodyDiv w:val="1"/>
      <w:marLeft w:val="0"/>
      <w:marRight w:val="0"/>
      <w:marTop w:val="0"/>
      <w:marBottom w:val="0"/>
      <w:divBdr>
        <w:top w:val="none" w:sz="0" w:space="0" w:color="auto"/>
        <w:left w:val="none" w:sz="0" w:space="0" w:color="auto"/>
        <w:bottom w:val="none" w:sz="0" w:space="0" w:color="auto"/>
        <w:right w:val="none" w:sz="0" w:space="0" w:color="auto"/>
      </w:divBdr>
    </w:div>
    <w:div w:id="1754888900">
      <w:bodyDiv w:val="1"/>
      <w:marLeft w:val="0"/>
      <w:marRight w:val="0"/>
      <w:marTop w:val="0"/>
      <w:marBottom w:val="0"/>
      <w:divBdr>
        <w:top w:val="none" w:sz="0" w:space="0" w:color="auto"/>
        <w:left w:val="none" w:sz="0" w:space="0" w:color="auto"/>
        <w:bottom w:val="none" w:sz="0" w:space="0" w:color="auto"/>
        <w:right w:val="none" w:sz="0" w:space="0" w:color="auto"/>
      </w:divBdr>
    </w:div>
    <w:div w:id="1757743567">
      <w:bodyDiv w:val="1"/>
      <w:marLeft w:val="0"/>
      <w:marRight w:val="0"/>
      <w:marTop w:val="0"/>
      <w:marBottom w:val="0"/>
      <w:divBdr>
        <w:top w:val="none" w:sz="0" w:space="0" w:color="auto"/>
        <w:left w:val="none" w:sz="0" w:space="0" w:color="auto"/>
        <w:bottom w:val="none" w:sz="0" w:space="0" w:color="auto"/>
        <w:right w:val="none" w:sz="0" w:space="0" w:color="auto"/>
      </w:divBdr>
    </w:div>
    <w:div w:id="1764297723">
      <w:bodyDiv w:val="1"/>
      <w:marLeft w:val="0"/>
      <w:marRight w:val="0"/>
      <w:marTop w:val="0"/>
      <w:marBottom w:val="0"/>
      <w:divBdr>
        <w:top w:val="none" w:sz="0" w:space="0" w:color="auto"/>
        <w:left w:val="none" w:sz="0" w:space="0" w:color="auto"/>
        <w:bottom w:val="none" w:sz="0" w:space="0" w:color="auto"/>
        <w:right w:val="none" w:sz="0" w:space="0" w:color="auto"/>
      </w:divBdr>
    </w:div>
    <w:div w:id="1764960155">
      <w:bodyDiv w:val="1"/>
      <w:marLeft w:val="0"/>
      <w:marRight w:val="0"/>
      <w:marTop w:val="0"/>
      <w:marBottom w:val="0"/>
      <w:divBdr>
        <w:top w:val="none" w:sz="0" w:space="0" w:color="auto"/>
        <w:left w:val="none" w:sz="0" w:space="0" w:color="auto"/>
        <w:bottom w:val="none" w:sz="0" w:space="0" w:color="auto"/>
        <w:right w:val="none" w:sz="0" w:space="0" w:color="auto"/>
      </w:divBdr>
    </w:div>
    <w:div w:id="1771772480">
      <w:bodyDiv w:val="1"/>
      <w:marLeft w:val="0"/>
      <w:marRight w:val="0"/>
      <w:marTop w:val="0"/>
      <w:marBottom w:val="0"/>
      <w:divBdr>
        <w:top w:val="none" w:sz="0" w:space="0" w:color="auto"/>
        <w:left w:val="none" w:sz="0" w:space="0" w:color="auto"/>
        <w:bottom w:val="none" w:sz="0" w:space="0" w:color="auto"/>
        <w:right w:val="none" w:sz="0" w:space="0" w:color="auto"/>
      </w:divBdr>
    </w:div>
    <w:div w:id="1778987858">
      <w:bodyDiv w:val="1"/>
      <w:marLeft w:val="0"/>
      <w:marRight w:val="0"/>
      <w:marTop w:val="0"/>
      <w:marBottom w:val="0"/>
      <w:divBdr>
        <w:top w:val="none" w:sz="0" w:space="0" w:color="auto"/>
        <w:left w:val="none" w:sz="0" w:space="0" w:color="auto"/>
        <w:bottom w:val="none" w:sz="0" w:space="0" w:color="auto"/>
        <w:right w:val="none" w:sz="0" w:space="0" w:color="auto"/>
      </w:divBdr>
    </w:div>
    <w:div w:id="1779829454">
      <w:bodyDiv w:val="1"/>
      <w:marLeft w:val="0"/>
      <w:marRight w:val="0"/>
      <w:marTop w:val="0"/>
      <w:marBottom w:val="0"/>
      <w:divBdr>
        <w:top w:val="none" w:sz="0" w:space="0" w:color="auto"/>
        <w:left w:val="none" w:sz="0" w:space="0" w:color="auto"/>
        <w:bottom w:val="none" w:sz="0" w:space="0" w:color="auto"/>
        <w:right w:val="none" w:sz="0" w:space="0" w:color="auto"/>
      </w:divBdr>
    </w:div>
    <w:div w:id="1785729088">
      <w:bodyDiv w:val="1"/>
      <w:marLeft w:val="0"/>
      <w:marRight w:val="0"/>
      <w:marTop w:val="0"/>
      <w:marBottom w:val="0"/>
      <w:divBdr>
        <w:top w:val="none" w:sz="0" w:space="0" w:color="auto"/>
        <w:left w:val="none" w:sz="0" w:space="0" w:color="auto"/>
        <w:bottom w:val="none" w:sz="0" w:space="0" w:color="auto"/>
        <w:right w:val="none" w:sz="0" w:space="0" w:color="auto"/>
      </w:divBdr>
    </w:div>
    <w:div w:id="1789854973">
      <w:bodyDiv w:val="1"/>
      <w:marLeft w:val="0"/>
      <w:marRight w:val="0"/>
      <w:marTop w:val="0"/>
      <w:marBottom w:val="0"/>
      <w:divBdr>
        <w:top w:val="none" w:sz="0" w:space="0" w:color="auto"/>
        <w:left w:val="none" w:sz="0" w:space="0" w:color="auto"/>
        <w:bottom w:val="none" w:sz="0" w:space="0" w:color="auto"/>
        <w:right w:val="none" w:sz="0" w:space="0" w:color="auto"/>
      </w:divBdr>
    </w:div>
    <w:div w:id="1790589328">
      <w:bodyDiv w:val="1"/>
      <w:marLeft w:val="0"/>
      <w:marRight w:val="0"/>
      <w:marTop w:val="0"/>
      <w:marBottom w:val="0"/>
      <w:divBdr>
        <w:top w:val="none" w:sz="0" w:space="0" w:color="auto"/>
        <w:left w:val="none" w:sz="0" w:space="0" w:color="auto"/>
        <w:bottom w:val="none" w:sz="0" w:space="0" w:color="auto"/>
        <w:right w:val="none" w:sz="0" w:space="0" w:color="auto"/>
      </w:divBdr>
    </w:div>
    <w:div w:id="1831557169">
      <w:bodyDiv w:val="1"/>
      <w:marLeft w:val="0"/>
      <w:marRight w:val="0"/>
      <w:marTop w:val="0"/>
      <w:marBottom w:val="0"/>
      <w:divBdr>
        <w:top w:val="none" w:sz="0" w:space="0" w:color="auto"/>
        <w:left w:val="none" w:sz="0" w:space="0" w:color="auto"/>
        <w:bottom w:val="none" w:sz="0" w:space="0" w:color="auto"/>
        <w:right w:val="none" w:sz="0" w:space="0" w:color="auto"/>
      </w:divBdr>
      <w:divsChild>
        <w:div w:id="1314676347">
          <w:marLeft w:val="0"/>
          <w:marRight w:val="0"/>
          <w:marTop w:val="0"/>
          <w:marBottom w:val="0"/>
          <w:divBdr>
            <w:top w:val="none" w:sz="0" w:space="0" w:color="auto"/>
            <w:left w:val="none" w:sz="0" w:space="0" w:color="auto"/>
            <w:bottom w:val="none" w:sz="0" w:space="0" w:color="auto"/>
            <w:right w:val="none" w:sz="0" w:space="0" w:color="auto"/>
          </w:divBdr>
        </w:div>
        <w:div w:id="1026249659">
          <w:marLeft w:val="0"/>
          <w:marRight w:val="0"/>
          <w:marTop w:val="0"/>
          <w:marBottom w:val="0"/>
          <w:divBdr>
            <w:top w:val="none" w:sz="0" w:space="0" w:color="auto"/>
            <w:left w:val="none" w:sz="0" w:space="0" w:color="auto"/>
            <w:bottom w:val="none" w:sz="0" w:space="0" w:color="auto"/>
            <w:right w:val="none" w:sz="0" w:space="0" w:color="auto"/>
          </w:divBdr>
        </w:div>
        <w:div w:id="1328367140">
          <w:marLeft w:val="0"/>
          <w:marRight w:val="0"/>
          <w:marTop w:val="0"/>
          <w:marBottom w:val="0"/>
          <w:divBdr>
            <w:top w:val="none" w:sz="0" w:space="0" w:color="auto"/>
            <w:left w:val="none" w:sz="0" w:space="0" w:color="auto"/>
            <w:bottom w:val="none" w:sz="0" w:space="0" w:color="auto"/>
            <w:right w:val="none" w:sz="0" w:space="0" w:color="auto"/>
          </w:divBdr>
        </w:div>
        <w:div w:id="1739866663">
          <w:marLeft w:val="0"/>
          <w:marRight w:val="0"/>
          <w:marTop w:val="0"/>
          <w:marBottom w:val="0"/>
          <w:divBdr>
            <w:top w:val="none" w:sz="0" w:space="0" w:color="auto"/>
            <w:left w:val="none" w:sz="0" w:space="0" w:color="auto"/>
            <w:bottom w:val="none" w:sz="0" w:space="0" w:color="auto"/>
            <w:right w:val="none" w:sz="0" w:space="0" w:color="auto"/>
          </w:divBdr>
        </w:div>
      </w:divsChild>
    </w:div>
    <w:div w:id="1839927280">
      <w:bodyDiv w:val="1"/>
      <w:marLeft w:val="0"/>
      <w:marRight w:val="0"/>
      <w:marTop w:val="0"/>
      <w:marBottom w:val="0"/>
      <w:divBdr>
        <w:top w:val="none" w:sz="0" w:space="0" w:color="auto"/>
        <w:left w:val="none" w:sz="0" w:space="0" w:color="auto"/>
        <w:bottom w:val="none" w:sz="0" w:space="0" w:color="auto"/>
        <w:right w:val="none" w:sz="0" w:space="0" w:color="auto"/>
      </w:divBdr>
    </w:div>
    <w:div w:id="1852866417">
      <w:bodyDiv w:val="1"/>
      <w:marLeft w:val="0"/>
      <w:marRight w:val="0"/>
      <w:marTop w:val="0"/>
      <w:marBottom w:val="0"/>
      <w:divBdr>
        <w:top w:val="none" w:sz="0" w:space="0" w:color="auto"/>
        <w:left w:val="none" w:sz="0" w:space="0" w:color="auto"/>
        <w:bottom w:val="none" w:sz="0" w:space="0" w:color="auto"/>
        <w:right w:val="none" w:sz="0" w:space="0" w:color="auto"/>
      </w:divBdr>
    </w:div>
    <w:div w:id="1861163051">
      <w:bodyDiv w:val="1"/>
      <w:marLeft w:val="0"/>
      <w:marRight w:val="0"/>
      <w:marTop w:val="0"/>
      <w:marBottom w:val="0"/>
      <w:divBdr>
        <w:top w:val="none" w:sz="0" w:space="0" w:color="auto"/>
        <w:left w:val="none" w:sz="0" w:space="0" w:color="auto"/>
        <w:bottom w:val="none" w:sz="0" w:space="0" w:color="auto"/>
        <w:right w:val="none" w:sz="0" w:space="0" w:color="auto"/>
      </w:divBdr>
    </w:div>
    <w:div w:id="1862160948">
      <w:bodyDiv w:val="1"/>
      <w:marLeft w:val="0"/>
      <w:marRight w:val="0"/>
      <w:marTop w:val="0"/>
      <w:marBottom w:val="0"/>
      <w:divBdr>
        <w:top w:val="none" w:sz="0" w:space="0" w:color="auto"/>
        <w:left w:val="none" w:sz="0" w:space="0" w:color="auto"/>
        <w:bottom w:val="none" w:sz="0" w:space="0" w:color="auto"/>
        <w:right w:val="none" w:sz="0" w:space="0" w:color="auto"/>
      </w:divBdr>
    </w:div>
    <w:div w:id="1862468903">
      <w:bodyDiv w:val="1"/>
      <w:marLeft w:val="0"/>
      <w:marRight w:val="0"/>
      <w:marTop w:val="0"/>
      <w:marBottom w:val="0"/>
      <w:divBdr>
        <w:top w:val="none" w:sz="0" w:space="0" w:color="auto"/>
        <w:left w:val="none" w:sz="0" w:space="0" w:color="auto"/>
        <w:bottom w:val="none" w:sz="0" w:space="0" w:color="auto"/>
        <w:right w:val="none" w:sz="0" w:space="0" w:color="auto"/>
      </w:divBdr>
    </w:div>
    <w:div w:id="1865946883">
      <w:bodyDiv w:val="1"/>
      <w:marLeft w:val="0"/>
      <w:marRight w:val="0"/>
      <w:marTop w:val="0"/>
      <w:marBottom w:val="0"/>
      <w:divBdr>
        <w:top w:val="none" w:sz="0" w:space="0" w:color="auto"/>
        <w:left w:val="none" w:sz="0" w:space="0" w:color="auto"/>
        <w:bottom w:val="none" w:sz="0" w:space="0" w:color="auto"/>
        <w:right w:val="none" w:sz="0" w:space="0" w:color="auto"/>
      </w:divBdr>
    </w:div>
    <w:div w:id="1870992881">
      <w:bodyDiv w:val="1"/>
      <w:marLeft w:val="0"/>
      <w:marRight w:val="0"/>
      <w:marTop w:val="0"/>
      <w:marBottom w:val="0"/>
      <w:divBdr>
        <w:top w:val="none" w:sz="0" w:space="0" w:color="auto"/>
        <w:left w:val="none" w:sz="0" w:space="0" w:color="auto"/>
        <w:bottom w:val="none" w:sz="0" w:space="0" w:color="auto"/>
        <w:right w:val="none" w:sz="0" w:space="0" w:color="auto"/>
      </w:divBdr>
    </w:div>
    <w:div w:id="1872574164">
      <w:bodyDiv w:val="1"/>
      <w:marLeft w:val="0"/>
      <w:marRight w:val="0"/>
      <w:marTop w:val="0"/>
      <w:marBottom w:val="0"/>
      <w:divBdr>
        <w:top w:val="none" w:sz="0" w:space="0" w:color="auto"/>
        <w:left w:val="none" w:sz="0" w:space="0" w:color="auto"/>
        <w:bottom w:val="none" w:sz="0" w:space="0" w:color="auto"/>
        <w:right w:val="none" w:sz="0" w:space="0" w:color="auto"/>
      </w:divBdr>
    </w:div>
    <w:div w:id="1881361892">
      <w:bodyDiv w:val="1"/>
      <w:marLeft w:val="0"/>
      <w:marRight w:val="0"/>
      <w:marTop w:val="0"/>
      <w:marBottom w:val="0"/>
      <w:divBdr>
        <w:top w:val="none" w:sz="0" w:space="0" w:color="auto"/>
        <w:left w:val="none" w:sz="0" w:space="0" w:color="auto"/>
        <w:bottom w:val="none" w:sz="0" w:space="0" w:color="auto"/>
        <w:right w:val="none" w:sz="0" w:space="0" w:color="auto"/>
      </w:divBdr>
    </w:div>
    <w:div w:id="1887403823">
      <w:bodyDiv w:val="1"/>
      <w:marLeft w:val="0"/>
      <w:marRight w:val="0"/>
      <w:marTop w:val="0"/>
      <w:marBottom w:val="0"/>
      <w:divBdr>
        <w:top w:val="none" w:sz="0" w:space="0" w:color="auto"/>
        <w:left w:val="none" w:sz="0" w:space="0" w:color="auto"/>
        <w:bottom w:val="none" w:sz="0" w:space="0" w:color="auto"/>
        <w:right w:val="none" w:sz="0" w:space="0" w:color="auto"/>
      </w:divBdr>
    </w:div>
    <w:div w:id="1888949467">
      <w:bodyDiv w:val="1"/>
      <w:marLeft w:val="0"/>
      <w:marRight w:val="0"/>
      <w:marTop w:val="0"/>
      <w:marBottom w:val="0"/>
      <w:divBdr>
        <w:top w:val="none" w:sz="0" w:space="0" w:color="auto"/>
        <w:left w:val="none" w:sz="0" w:space="0" w:color="auto"/>
        <w:bottom w:val="none" w:sz="0" w:space="0" w:color="auto"/>
        <w:right w:val="none" w:sz="0" w:space="0" w:color="auto"/>
      </w:divBdr>
    </w:div>
    <w:div w:id="1893422793">
      <w:bodyDiv w:val="1"/>
      <w:marLeft w:val="0"/>
      <w:marRight w:val="0"/>
      <w:marTop w:val="0"/>
      <w:marBottom w:val="0"/>
      <w:divBdr>
        <w:top w:val="none" w:sz="0" w:space="0" w:color="auto"/>
        <w:left w:val="none" w:sz="0" w:space="0" w:color="auto"/>
        <w:bottom w:val="none" w:sz="0" w:space="0" w:color="auto"/>
        <w:right w:val="none" w:sz="0" w:space="0" w:color="auto"/>
      </w:divBdr>
    </w:div>
    <w:div w:id="1901279829">
      <w:bodyDiv w:val="1"/>
      <w:marLeft w:val="0"/>
      <w:marRight w:val="0"/>
      <w:marTop w:val="0"/>
      <w:marBottom w:val="0"/>
      <w:divBdr>
        <w:top w:val="none" w:sz="0" w:space="0" w:color="auto"/>
        <w:left w:val="none" w:sz="0" w:space="0" w:color="auto"/>
        <w:bottom w:val="none" w:sz="0" w:space="0" w:color="auto"/>
        <w:right w:val="none" w:sz="0" w:space="0" w:color="auto"/>
      </w:divBdr>
    </w:div>
    <w:div w:id="1903056968">
      <w:bodyDiv w:val="1"/>
      <w:marLeft w:val="0"/>
      <w:marRight w:val="0"/>
      <w:marTop w:val="0"/>
      <w:marBottom w:val="0"/>
      <w:divBdr>
        <w:top w:val="none" w:sz="0" w:space="0" w:color="auto"/>
        <w:left w:val="none" w:sz="0" w:space="0" w:color="auto"/>
        <w:bottom w:val="none" w:sz="0" w:space="0" w:color="auto"/>
        <w:right w:val="none" w:sz="0" w:space="0" w:color="auto"/>
      </w:divBdr>
    </w:div>
    <w:div w:id="1912040972">
      <w:bodyDiv w:val="1"/>
      <w:marLeft w:val="0"/>
      <w:marRight w:val="0"/>
      <w:marTop w:val="0"/>
      <w:marBottom w:val="0"/>
      <w:divBdr>
        <w:top w:val="none" w:sz="0" w:space="0" w:color="auto"/>
        <w:left w:val="none" w:sz="0" w:space="0" w:color="auto"/>
        <w:bottom w:val="none" w:sz="0" w:space="0" w:color="auto"/>
        <w:right w:val="none" w:sz="0" w:space="0" w:color="auto"/>
      </w:divBdr>
    </w:div>
    <w:div w:id="1914779394">
      <w:bodyDiv w:val="1"/>
      <w:marLeft w:val="0"/>
      <w:marRight w:val="0"/>
      <w:marTop w:val="0"/>
      <w:marBottom w:val="0"/>
      <w:divBdr>
        <w:top w:val="none" w:sz="0" w:space="0" w:color="auto"/>
        <w:left w:val="none" w:sz="0" w:space="0" w:color="auto"/>
        <w:bottom w:val="none" w:sz="0" w:space="0" w:color="auto"/>
        <w:right w:val="none" w:sz="0" w:space="0" w:color="auto"/>
      </w:divBdr>
    </w:div>
    <w:div w:id="1920015635">
      <w:bodyDiv w:val="1"/>
      <w:marLeft w:val="0"/>
      <w:marRight w:val="0"/>
      <w:marTop w:val="0"/>
      <w:marBottom w:val="0"/>
      <w:divBdr>
        <w:top w:val="none" w:sz="0" w:space="0" w:color="auto"/>
        <w:left w:val="none" w:sz="0" w:space="0" w:color="auto"/>
        <w:bottom w:val="none" w:sz="0" w:space="0" w:color="auto"/>
        <w:right w:val="none" w:sz="0" w:space="0" w:color="auto"/>
      </w:divBdr>
    </w:div>
    <w:div w:id="1930918032">
      <w:bodyDiv w:val="1"/>
      <w:marLeft w:val="0"/>
      <w:marRight w:val="0"/>
      <w:marTop w:val="0"/>
      <w:marBottom w:val="0"/>
      <w:divBdr>
        <w:top w:val="none" w:sz="0" w:space="0" w:color="auto"/>
        <w:left w:val="none" w:sz="0" w:space="0" w:color="auto"/>
        <w:bottom w:val="none" w:sz="0" w:space="0" w:color="auto"/>
        <w:right w:val="none" w:sz="0" w:space="0" w:color="auto"/>
      </w:divBdr>
    </w:div>
    <w:div w:id="1937787323">
      <w:bodyDiv w:val="1"/>
      <w:marLeft w:val="0"/>
      <w:marRight w:val="0"/>
      <w:marTop w:val="0"/>
      <w:marBottom w:val="0"/>
      <w:divBdr>
        <w:top w:val="none" w:sz="0" w:space="0" w:color="auto"/>
        <w:left w:val="none" w:sz="0" w:space="0" w:color="auto"/>
        <w:bottom w:val="none" w:sz="0" w:space="0" w:color="auto"/>
        <w:right w:val="none" w:sz="0" w:space="0" w:color="auto"/>
      </w:divBdr>
    </w:div>
    <w:div w:id="1942296671">
      <w:bodyDiv w:val="1"/>
      <w:marLeft w:val="0"/>
      <w:marRight w:val="0"/>
      <w:marTop w:val="0"/>
      <w:marBottom w:val="0"/>
      <w:divBdr>
        <w:top w:val="none" w:sz="0" w:space="0" w:color="auto"/>
        <w:left w:val="none" w:sz="0" w:space="0" w:color="auto"/>
        <w:bottom w:val="none" w:sz="0" w:space="0" w:color="auto"/>
        <w:right w:val="none" w:sz="0" w:space="0" w:color="auto"/>
      </w:divBdr>
    </w:div>
    <w:div w:id="1942715188">
      <w:bodyDiv w:val="1"/>
      <w:marLeft w:val="0"/>
      <w:marRight w:val="0"/>
      <w:marTop w:val="0"/>
      <w:marBottom w:val="0"/>
      <w:divBdr>
        <w:top w:val="none" w:sz="0" w:space="0" w:color="auto"/>
        <w:left w:val="none" w:sz="0" w:space="0" w:color="auto"/>
        <w:bottom w:val="none" w:sz="0" w:space="0" w:color="auto"/>
        <w:right w:val="none" w:sz="0" w:space="0" w:color="auto"/>
      </w:divBdr>
    </w:div>
    <w:div w:id="1962422009">
      <w:bodyDiv w:val="1"/>
      <w:marLeft w:val="0"/>
      <w:marRight w:val="0"/>
      <w:marTop w:val="0"/>
      <w:marBottom w:val="0"/>
      <w:divBdr>
        <w:top w:val="none" w:sz="0" w:space="0" w:color="auto"/>
        <w:left w:val="none" w:sz="0" w:space="0" w:color="auto"/>
        <w:bottom w:val="none" w:sz="0" w:space="0" w:color="auto"/>
        <w:right w:val="none" w:sz="0" w:space="0" w:color="auto"/>
      </w:divBdr>
    </w:div>
    <w:div w:id="1962953759">
      <w:bodyDiv w:val="1"/>
      <w:marLeft w:val="0"/>
      <w:marRight w:val="0"/>
      <w:marTop w:val="0"/>
      <w:marBottom w:val="0"/>
      <w:divBdr>
        <w:top w:val="none" w:sz="0" w:space="0" w:color="auto"/>
        <w:left w:val="none" w:sz="0" w:space="0" w:color="auto"/>
        <w:bottom w:val="none" w:sz="0" w:space="0" w:color="auto"/>
        <w:right w:val="none" w:sz="0" w:space="0" w:color="auto"/>
      </w:divBdr>
    </w:div>
    <w:div w:id="1974210044">
      <w:bodyDiv w:val="1"/>
      <w:marLeft w:val="0"/>
      <w:marRight w:val="0"/>
      <w:marTop w:val="0"/>
      <w:marBottom w:val="0"/>
      <w:divBdr>
        <w:top w:val="none" w:sz="0" w:space="0" w:color="auto"/>
        <w:left w:val="none" w:sz="0" w:space="0" w:color="auto"/>
        <w:bottom w:val="none" w:sz="0" w:space="0" w:color="auto"/>
        <w:right w:val="none" w:sz="0" w:space="0" w:color="auto"/>
      </w:divBdr>
    </w:div>
    <w:div w:id="1986158639">
      <w:bodyDiv w:val="1"/>
      <w:marLeft w:val="0"/>
      <w:marRight w:val="0"/>
      <w:marTop w:val="0"/>
      <w:marBottom w:val="0"/>
      <w:divBdr>
        <w:top w:val="none" w:sz="0" w:space="0" w:color="auto"/>
        <w:left w:val="none" w:sz="0" w:space="0" w:color="auto"/>
        <w:bottom w:val="none" w:sz="0" w:space="0" w:color="auto"/>
        <w:right w:val="none" w:sz="0" w:space="0" w:color="auto"/>
      </w:divBdr>
    </w:div>
    <w:div w:id="1990551632">
      <w:bodyDiv w:val="1"/>
      <w:marLeft w:val="0"/>
      <w:marRight w:val="0"/>
      <w:marTop w:val="0"/>
      <w:marBottom w:val="0"/>
      <w:divBdr>
        <w:top w:val="none" w:sz="0" w:space="0" w:color="auto"/>
        <w:left w:val="none" w:sz="0" w:space="0" w:color="auto"/>
        <w:bottom w:val="none" w:sz="0" w:space="0" w:color="auto"/>
        <w:right w:val="none" w:sz="0" w:space="0" w:color="auto"/>
      </w:divBdr>
    </w:div>
    <w:div w:id="1990665378">
      <w:bodyDiv w:val="1"/>
      <w:marLeft w:val="0"/>
      <w:marRight w:val="0"/>
      <w:marTop w:val="0"/>
      <w:marBottom w:val="0"/>
      <w:divBdr>
        <w:top w:val="none" w:sz="0" w:space="0" w:color="auto"/>
        <w:left w:val="none" w:sz="0" w:space="0" w:color="auto"/>
        <w:bottom w:val="none" w:sz="0" w:space="0" w:color="auto"/>
        <w:right w:val="none" w:sz="0" w:space="0" w:color="auto"/>
      </w:divBdr>
    </w:div>
    <w:div w:id="1993482229">
      <w:bodyDiv w:val="1"/>
      <w:marLeft w:val="0"/>
      <w:marRight w:val="0"/>
      <w:marTop w:val="0"/>
      <w:marBottom w:val="0"/>
      <w:divBdr>
        <w:top w:val="none" w:sz="0" w:space="0" w:color="auto"/>
        <w:left w:val="none" w:sz="0" w:space="0" w:color="auto"/>
        <w:bottom w:val="none" w:sz="0" w:space="0" w:color="auto"/>
        <w:right w:val="none" w:sz="0" w:space="0" w:color="auto"/>
      </w:divBdr>
    </w:div>
    <w:div w:id="1997952245">
      <w:bodyDiv w:val="1"/>
      <w:marLeft w:val="0"/>
      <w:marRight w:val="0"/>
      <w:marTop w:val="0"/>
      <w:marBottom w:val="0"/>
      <w:divBdr>
        <w:top w:val="none" w:sz="0" w:space="0" w:color="auto"/>
        <w:left w:val="none" w:sz="0" w:space="0" w:color="auto"/>
        <w:bottom w:val="none" w:sz="0" w:space="0" w:color="auto"/>
        <w:right w:val="none" w:sz="0" w:space="0" w:color="auto"/>
      </w:divBdr>
    </w:div>
    <w:div w:id="1998605418">
      <w:bodyDiv w:val="1"/>
      <w:marLeft w:val="0"/>
      <w:marRight w:val="0"/>
      <w:marTop w:val="0"/>
      <w:marBottom w:val="0"/>
      <w:divBdr>
        <w:top w:val="none" w:sz="0" w:space="0" w:color="auto"/>
        <w:left w:val="none" w:sz="0" w:space="0" w:color="auto"/>
        <w:bottom w:val="none" w:sz="0" w:space="0" w:color="auto"/>
        <w:right w:val="none" w:sz="0" w:space="0" w:color="auto"/>
      </w:divBdr>
    </w:div>
    <w:div w:id="2014532542">
      <w:bodyDiv w:val="1"/>
      <w:marLeft w:val="0"/>
      <w:marRight w:val="0"/>
      <w:marTop w:val="0"/>
      <w:marBottom w:val="0"/>
      <w:divBdr>
        <w:top w:val="none" w:sz="0" w:space="0" w:color="auto"/>
        <w:left w:val="none" w:sz="0" w:space="0" w:color="auto"/>
        <w:bottom w:val="none" w:sz="0" w:space="0" w:color="auto"/>
        <w:right w:val="none" w:sz="0" w:space="0" w:color="auto"/>
      </w:divBdr>
    </w:div>
    <w:div w:id="2019386577">
      <w:bodyDiv w:val="1"/>
      <w:marLeft w:val="0"/>
      <w:marRight w:val="0"/>
      <w:marTop w:val="0"/>
      <w:marBottom w:val="0"/>
      <w:divBdr>
        <w:top w:val="none" w:sz="0" w:space="0" w:color="auto"/>
        <w:left w:val="none" w:sz="0" w:space="0" w:color="auto"/>
        <w:bottom w:val="none" w:sz="0" w:space="0" w:color="auto"/>
        <w:right w:val="none" w:sz="0" w:space="0" w:color="auto"/>
      </w:divBdr>
    </w:div>
    <w:div w:id="2020545821">
      <w:bodyDiv w:val="1"/>
      <w:marLeft w:val="0"/>
      <w:marRight w:val="0"/>
      <w:marTop w:val="0"/>
      <w:marBottom w:val="0"/>
      <w:divBdr>
        <w:top w:val="none" w:sz="0" w:space="0" w:color="auto"/>
        <w:left w:val="none" w:sz="0" w:space="0" w:color="auto"/>
        <w:bottom w:val="none" w:sz="0" w:space="0" w:color="auto"/>
        <w:right w:val="none" w:sz="0" w:space="0" w:color="auto"/>
      </w:divBdr>
    </w:div>
    <w:div w:id="2022586768">
      <w:bodyDiv w:val="1"/>
      <w:marLeft w:val="0"/>
      <w:marRight w:val="0"/>
      <w:marTop w:val="0"/>
      <w:marBottom w:val="0"/>
      <w:divBdr>
        <w:top w:val="none" w:sz="0" w:space="0" w:color="auto"/>
        <w:left w:val="none" w:sz="0" w:space="0" w:color="auto"/>
        <w:bottom w:val="none" w:sz="0" w:space="0" w:color="auto"/>
        <w:right w:val="none" w:sz="0" w:space="0" w:color="auto"/>
      </w:divBdr>
    </w:div>
    <w:div w:id="2024435090">
      <w:bodyDiv w:val="1"/>
      <w:marLeft w:val="0"/>
      <w:marRight w:val="0"/>
      <w:marTop w:val="0"/>
      <w:marBottom w:val="0"/>
      <w:divBdr>
        <w:top w:val="none" w:sz="0" w:space="0" w:color="auto"/>
        <w:left w:val="none" w:sz="0" w:space="0" w:color="auto"/>
        <w:bottom w:val="none" w:sz="0" w:space="0" w:color="auto"/>
        <w:right w:val="none" w:sz="0" w:space="0" w:color="auto"/>
      </w:divBdr>
    </w:div>
    <w:div w:id="2027630172">
      <w:bodyDiv w:val="1"/>
      <w:marLeft w:val="0"/>
      <w:marRight w:val="0"/>
      <w:marTop w:val="0"/>
      <w:marBottom w:val="0"/>
      <w:divBdr>
        <w:top w:val="none" w:sz="0" w:space="0" w:color="auto"/>
        <w:left w:val="none" w:sz="0" w:space="0" w:color="auto"/>
        <w:bottom w:val="none" w:sz="0" w:space="0" w:color="auto"/>
        <w:right w:val="none" w:sz="0" w:space="0" w:color="auto"/>
      </w:divBdr>
    </w:div>
    <w:div w:id="2028672631">
      <w:bodyDiv w:val="1"/>
      <w:marLeft w:val="0"/>
      <w:marRight w:val="0"/>
      <w:marTop w:val="0"/>
      <w:marBottom w:val="0"/>
      <w:divBdr>
        <w:top w:val="none" w:sz="0" w:space="0" w:color="auto"/>
        <w:left w:val="none" w:sz="0" w:space="0" w:color="auto"/>
        <w:bottom w:val="none" w:sz="0" w:space="0" w:color="auto"/>
        <w:right w:val="none" w:sz="0" w:space="0" w:color="auto"/>
      </w:divBdr>
    </w:div>
    <w:div w:id="2028749978">
      <w:bodyDiv w:val="1"/>
      <w:marLeft w:val="0"/>
      <w:marRight w:val="0"/>
      <w:marTop w:val="0"/>
      <w:marBottom w:val="0"/>
      <w:divBdr>
        <w:top w:val="none" w:sz="0" w:space="0" w:color="auto"/>
        <w:left w:val="none" w:sz="0" w:space="0" w:color="auto"/>
        <w:bottom w:val="none" w:sz="0" w:space="0" w:color="auto"/>
        <w:right w:val="none" w:sz="0" w:space="0" w:color="auto"/>
      </w:divBdr>
    </w:div>
    <w:div w:id="2029671648">
      <w:bodyDiv w:val="1"/>
      <w:marLeft w:val="0"/>
      <w:marRight w:val="0"/>
      <w:marTop w:val="0"/>
      <w:marBottom w:val="0"/>
      <w:divBdr>
        <w:top w:val="none" w:sz="0" w:space="0" w:color="auto"/>
        <w:left w:val="none" w:sz="0" w:space="0" w:color="auto"/>
        <w:bottom w:val="none" w:sz="0" w:space="0" w:color="auto"/>
        <w:right w:val="none" w:sz="0" w:space="0" w:color="auto"/>
      </w:divBdr>
    </w:div>
    <w:div w:id="2031057380">
      <w:bodyDiv w:val="1"/>
      <w:marLeft w:val="0"/>
      <w:marRight w:val="0"/>
      <w:marTop w:val="0"/>
      <w:marBottom w:val="0"/>
      <w:divBdr>
        <w:top w:val="none" w:sz="0" w:space="0" w:color="auto"/>
        <w:left w:val="none" w:sz="0" w:space="0" w:color="auto"/>
        <w:bottom w:val="none" w:sz="0" w:space="0" w:color="auto"/>
        <w:right w:val="none" w:sz="0" w:space="0" w:color="auto"/>
      </w:divBdr>
    </w:div>
    <w:div w:id="2045670900">
      <w:bodyDiv w:val="1"/>
      <w:marLeft w:val="0"/>
      <w:marRight w:val="0"/>
      <w:marTop w:val="0"/>
      <w:marBottom w:val="0"/>
      <w:divBdr>
        <w:top w:val="none" w:sz="0" w:space="0" w:color="auto"/>
        <w:left w:val="none" w:sz="0" w:space="0" w:color="auto"/>
        <w:bottom w:val="none" w:sz="0" w:space="0" w:color="auto"/>
        <w:right w:val="none" w:sz="0" w:space="0" w:color="auto"/>
      </w:divBdr>
      <w:divsChild>
        <w:div w:id="1744521420">
          <w:marLeft w:val="0"/>
          <w:marRight w:val="0"/>
          <w:marTop w:val="0"/>
          <w:marBottom w:val="0"/>
          <w:divBdr>
            <w:top w:val="none" w:sz="0" w:space="0" w:color="auto"/>
            <w:left w:val="none" w:sz="0" w:space="0" w:color="auto"/>
            <w:bottom w:val="none" w:sz="0" w:space="0" w:color="auto"/>
            <w:right w:val="none" w:sz="0" w:space="0" w:color="auto"/>
          </w:divBdr>
          <w:divsChild>
            <w:div w:id="1773085925">
              <w:marLeft w:val="0"/>
              <w:marRight w:val="0"/>
              <w:marTop w:val="0"/>
              <w:marBottom w:val="0"/>
              <w:divBdr>
                <w:top w:val="none" w:sz="0" w:space="0" w:color="auto"/>
                <w:left w:val="none" w:sz="0" w:space="0" w:color="auto"/>
                <w:bottom w:val="none" w:sz="0" w:space="0" w:color="auto"/>
                <w:right w:val="none" w:sz="0" w:space="0" w:color="auto"/>
              </w:divBdr>
              <w:divsChild>
                <w:div w:id="17923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6311">
      <w:bodyDiv w:val="1"/>
      <w:marLeft w:val="0"/>
      <w:marRight w:val="0"/>
      <w:marTop w:val="0"/>
      <w:marBottom w:val="0"/>
      <w:divBdr>
        <w:top w:val="none" w:sz="0" w:space="0" w:color="auto"/>
        <w:left w:val="none" w:sz="0" w:space="0" w:color="auto"/>
        <w:bottom w:val="none" w:sz="0" w:space="0" w:color="auto"/>
        <w:right w:val="none" w:sz="0" w:space="0" w:color="auto"/>
      </w:divBdr>
    </w:div>
    <w:div w:id="2061703592">
      <w:bodyDiv w:val="1"/>
      <w:marLeft w:val="0"/>
      <w:marRight w:val="0"/>
      <w:marTop w:val="0"/>
      <w:marBottom w:val="0"/>
      <w:divBdr>
        <w:top w:val="none" w:sz="0" w:space="0" w:color="auto"/>
        <w:left w:val="none" w:sz="0" w:space="0" w:color="auto"/>
        <w:bottom w:val="none" w:sz="0" w:space="0" w:color="auto"/>
        <w:right w:val="none" w:sz="0" w:space="0" w:color="auto"/>
      </w:divBdr>
    </w:div>
    <w:div w:id="2065635480">
      <w:bodyDiv w:val="1"/>
      <w:marLeft w:val="0"/>
      <w:marRight w:val="0"/>
      <w:marTop w:val="0"/>
      <w:marBottom w:val="0"/>
      <w:divBdr>
        <w:top w:val="none" w:sz="0" w:space="0" w:color="auto"/>
        <w:left w:val="none" w:sz="0" w:space="0" w:color="auto"/>
        <w:bottom w:val="none" w:sz="0" w:space="0" w:color="auto"/>
        <w:right w:val="none" w:sz="0" w:space="0" w:color="auto"/>
      </w:divBdr>
    </w:div>
    <w:div w:id="2075930610">
      <w:bodyDiv w:val="1"/>
      <w:marLeft w:val="0"/>
      <w:marRight w:val="0"/>
      <w:marTop w:val="0"/>
      <w:marBottom w:val="0"/>
      <w:divBdr>
        <w:top w:val="none" w:sz="0" w:space="0" w:color="auto"/>
        <w:left w:val="none" w:sz="0" w:space="0" w:color="auto"/>
        <w:bottom w:val="none" w:sz="0" w:space="0" w:color="auto"/>
        <w:right w:val="none" w:sz="0" w:space="0" w:color="auto"/>
      </w:divBdr>
    </w:div>
    <w:div w:id="2084375819">
      <w:bodyDiv w:val="1"/>
      <w:marLeft w:val="0"/>
      <w:marRight w:val="0"/>
      <w:marTop w:val="0"/>
      <w:marBottom w:val="0"/>
      <w:divBdr>
        <w:top w:val="none" w:sz="0" w:space="0" w:color="auto"/>
        <w:left w:val="none" w:sz="0" w:space="0" w:color="auto"/>
        <w:bottom w:val="none" w:sz="0" w:space="0" w:color="auto"/>
        <w:right w:val="none" w:sz="0" w:space="0" w:color="auto"/>
      </w:divBdr>
    </w:div>
    <w:div w:id="2088333909">
      <w:bodyDiv w:val="1"/>
      <w:marLeft w:val="0"/>
      <w:marRight w:val="0"/>
      <w:marTop w:val="0"/>
      <w:marBottom w:val="0"/>
      <w:divBdr>
        <w:top w:val="none" w:sz="0" w:space="0" w:color="auto"/>
        <w:left w:val="none" w:sz="0" w:space="0" w:color="auto"/>
        <w:bottom w:val="none" w:sz="0" w:space="0" w:color="auto"/>
        <w:right w:val="none" w:sz="0" w:space="0" w:color="auto"/>
      </w:divBdr>
    </w:div>
    <w:div w:id="2097626694">
      <w:bodyDiv w:val="1"/>
      <w:marLeft w:val="0"/>
      <w:marRight w:val="0"/>
      <w:marTop w:val="0"/>
      <w:marBottom w:val="0"/>
      <w:divBdr>
        <w:top w:val="none" w:sz="0" w:space="0" w:color="auto"/>
        <w:left w:val="none" w:sz="0" w:space="0" w:color="auto"/>
        <w:bottom w:val="none" w:sz="0" w:space="0" w:color="auto"/>
        <w:right w:val="none" w:sz="0" w:space="0" w:color="auto"/>
      </w:divBdr>
    </w:div>
    <w:div w:id="2121299301">
      <w:bodyDiv w:val="1"/>
      <w:marLeft w:val="0"/>
      <w:marRight w:val="0"/>
      <w:marTop w:val="0"/>
      <w:marBottom w:val="0"/>
      <w:divBdr>
        <w:top w:val="none" w:sz="0" w:space="0" w:color="auto"/>
        <w:left w:val="none" w:sz="0" w:space="0" w:color="auto"/>
        <w:bottom w:val="none" w:sz="0" w:space="0" w:color="auto"/>
        <w:right w:val="none" w:sz="0" w:space="0" w:color="auto"/>
      </w:divBdr>
    </w:div>
    <w:div w:id="2123374720">
      <w:bodyDiv w:val="1"/>
      <w:marLeft w:val="0"/>
      <w:marRight w:val="0"/>
      <w:marTop w:val="0"/>
      <w:marBottom w:val="0"/>
      <w:divBdr>
        <w:top w:val="none" w:sz="0" w:space="0" w:color="auto"/>
        <w:left w:val="none" w:sz="0" w:space="0" w:color="auto"/>
        <w:bottom w:val="none" w:sz="0" w:space="0" w:color="auto"/>
        <w:right w:val="none" w:sz="0" w:space="0" w:color="auto"/>
      </w:divBdr>
    </w:div>
    <w:div w:id="2128891152">
      <w:bodyDiv w:val="1"/>
      <w:marLeft w:val="0"/>
      <w:marRight w:val="0"/>
      <w:marTop w:val="0"/>
      <w:marBottom w:val="0"/>
      <w:divBdr>
        <w:top w:val="none" w:sz="0" w:space="0" w:color="auto"/>
        <w:left w:val="none" w:sz="0" w:space="0" w:color="auto"/>
        <w:bottom w:val="none" w:sz="0" w:space="0" w:color="auto"/>
        <w:right w:val="none" w:sz="0" w:space="0" w:color="auto"/>
      </w:divBdr>
    </w:div>
    <w:div w:id="2136218579">
      <w:bodyDiv w:val="1"/>
      <w:marLeft w:val="0"/>
      <w:marRight w:val="0"/>
      <w:marTop w:val="0"/>
      <w:marBottom w:val="0"/>
      <w:divBdr>
        <w:top w:val="none" w:sz="0" w:space="0" w:color="auto"/>
        <w:left w:val="none" w:sz="0" w:space="0" w:color="auto"/>
        <w:bottom w:val="none" w:sz="0" w:space="0" w:color="auto"/>
        <w:right w:val="none" w:sz="0" w:space="0" w:color="auto"/>
      </w:divBdr>
    </w:div>
    <w:div w:id="2140176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charlesja" TargetMode="External"/><Relationship Id="rId18" Type="http://schemas.openxmlformats.org/officeDocument/2006/relationships/image" Target="media/image4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charlesja.job@gmail.co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rlesja.job@gmail.com"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linkedin.com/in/charlesj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0.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17394-BD91-4E35-BC36-3BC18B185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994</Words>
  <Characters>7138</Characters>
  <Application>Microsoft Office Word</Application>
  <DocSecurity>0</DocSecurity>
  <Lines>158</Lines>
  <Paragraphs>89</Paragraphs>
  <ScaleCrop>false</ScaleCrop>
  <HeadingPairs>
    <vt:vector size="2" baseType="variant">
      <vt:variant>
        <vt:lpstr>Title</vt:lpstr>
      </vt:variant>
      <vt:variant>
        <vt:i4>1</vt:i4>
      </vt:variant>
    </vt:vector>
  </HeadingPairs>
  <TitlesOfParts>
    <vt:vector size="1" baseType="lpstr">
      <vt:lpstr>JOCELYN R. BOLDUC</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JOCELYN R. BOLDUC</dc:title>
  <dc:creator>nikkol williamson</dc:creator>
  <cp:lastModifiedBy>Charles Jayaseelan Antonysamy</cp:lastModifiedBy>
  <cp:revision>11</cp:revision>
  <dcterms:created xsi:type="dcterms:W3CDTF">2026-01-22T16:33:00Z</dcterms:created>
  <dcterms:modified xsi:type="dcterms:W3CDTF">2026-02-10T05:45:00Z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a">
    <vt:lpwstr>GMf9+exQb+2OU9h4qFp9F6H226gBql718dVRWZBGzCNfZyY7ALys40krQovpskISs4Uuf7/7IRP3TO2pRkLi271T6QcDs2I3CLYvqke7FrlD5i6T/oFRr1uITQyPPSjgMkNy31WAHsIoYKEMAaztz19NRjrP+nPub2vu6/zJbnpZY0XWe37e9VuGSkDORi7nZkccYKUzsdE14zg6nkdDQ1KQr/sv83hhIEdip+i6/pKy60KRvIA4MjOzrbzYCTG</vt:lpwstr>
  </property>
  <property fmtid="{D5CDD505-2E9C-101B-9397-08002B2CF9AE}" pid="3" name="0TkES">
    <vt:lpwstr>2cO6Zls/DnLzS89OEcfyVoMc1JU7bajOskvg4VNF1Q4PcDMxscO55vOrMDIdVGBZHVs9H1wVVPnmC5d1W2JKUgOaNLEs0BeMi7Aqk5dX1ZDkN1GEAy/m7R0a/Sl5+naCPfdK4tP7LlIIPkgAxq+/qoZRNMTXhO4JQpzXfryWTH7ycoIzAWAtMUkYwT0EmI5T62Uy/Zn59I3xH0qrJ/aZv3J+5kHarr9vrwsH3rHNr9vj56kY/71TFLOEb3vMqL2</vt:lpwstr>
  </property>
  <property fmtid="{D5CDD505-2E9C-101B-9397-08002B2CF9AE}" pid="4" name="1cWRB">
    <vt:lpwstr>mD86mM2lkCzQoupBA6WjepN48UQh4cEu8RNjW3pig436Kk4V/BamRvY9qVB5dc2HLjXEoFmM0/V36X4Yp5HuZ0y2RitXJqpOWZJxLJrnXEHiLgr5FNVWDm1mpMt/fnHvaRzVnDYa+ZsbxCiMBumwSaJh1AIdzAi0GQVT1nIfq7/S2Pjn979j7pyoJ3jXGdgpYzYaqIsvALrwXtCacwIsrGHClgSEbtIfdDEdKvDdzfjmehDd9ZJXQZo4fnjtymS</vt:lpwstr>
  </property>
  <property fmtid="{D5CDD505-2E9C-101B-9397-08002B2CF9AE}" pid="5" name="4/9ml">
    <vt:lpwstr>HZg2V4iYejpVG2PW6WUodRceM2+8UsfXpdUvEmSvrlnbs8PQmoWdKwjJ031m/TvYzox7Yf8nW7zzvJBYqVWOwFpx8baEM0U1T/2VJ7ahnJAG/rzh51HyLXEa7DzZ9LwnGXrA73OveKxVI++bG+DjDfxoOq0rw/8wihP76mBqASJJ3vgWCpb27CQ6Lz07fYrrIuAy9YnQuDuoX/eUmR5Q+0apDmxBuqpq6sdPnBIjbpruQTuG4TdqbPPeRsuZROk</vt:lpwstr>
  </property>
  <property fmtid="{D5CDD505-2E9C-101B-9397-08002B2CF9AE}" pid="6" name="4NeQe">
    <vt:lpwstr>/UYJ873KzeVktA+nP068733XY9CcNVVID9W/bjKp8e4ptKtjptMzD8clCNIPZXqSSS1en72qHB0Oj9ZJ70De0SWHS4Stad8nyxPmY8B+4OkpkSD90BcF+AMEWZaw5kKn9weWmCAg0RNXiiDTwBnMTv8Y2xMv4CWdEpktvLKi5cu1J8owpiJq0OTePdhdzCPP1i+jaJKohPAugWUeLKw1W3CZlVZ+XdVFDlcYe2NaRHk5ULQ5GhMhKN2HFN0TkES</vt:lpwstr>
  </property>
  <property fmtid="{D5CDD505-2E9C-101B-9397-08002B2CF9AE}" pid="7" name="DN/NF">
    <vt:lpwstr>VsV+6ndk/Ms48XZzbQ5HM01ddON74ixD/vVKputNzWqGfeKeP4RRWbJdLKHijHtNiII09N6VeA/IXiaTnwM4jo5fjuniQ6Ikoy4FQjUqfRMZKgl4nJWq5fNN80qbdcMRKdZEQ0LFPMFV8UYe9q4KMgtT39Ww+/ME7EdtDiO9SJeyMk8qVL4JWWkR3vKPTxDuscYQTSMOK0Df2vgS1KQXll4mAiVygMPorx1Jsp02gh1irGshioOUWEbR2w/i/qa</vt:lpwstr>
  </property>
  <property fmtid="{D5CDD505-2E9C-101B-9397-08002B2CF9AE}" pid="8" name="DnOrB">
    <vt:lpwstr>4Q8NHVJwjfMXkDgI7nPgTVE9wbQJNYJRhyA9491Majl9dyK68udWJQB1eCR2r+Sviohgo/Dinm8fjN1qDFXo10iXOE6rm/QJqui7E5uqlRrpbCvtPUzKlJT3Gjwj/mKSlHxAL7JOPJEXniXg1zbZmHp6E23Za2kCDlhJF/ypVc9eUymgiSVQefZVQnlprgdz//fc/HVjCeTghAAA=</vt:lpwstr>
  </property>
  <property fmtid="{D5CDD505-2E9C-101B-9397-08002B2CF9AE}" pid="9" name="f8dr2">
    <vt:lpwstr>VQ77LZn3lERgInv3AaAfCHDNVv0Psmd6JPJbCjBwW7VDMhlaF6/jeU12ZaLJfwf6U9l9sXP5o9Uxg5crdN78g6v3k0+1Ik6NawW+G41q43zzifq/Vf0iaEeW9/Cn/BMWR2EHlY28r9ZuJW8oUjmWIAk1twUXHIBl2mBWiOSQTCqNTwrK/ro8B9pFdEGUhsdakRE0nyhN6rLywdTsC4FWmUYig4+7bgE6SqkMR+A7RNkgJSBaYD1QhLh2j9DN/NF</vt:lpwstr>
  </property>
  <property fmtid="{D5CDD505-2E9C-101B-9397-08002B2CF9AE}" pid="10" name="GPCqw">
    <vt:lpwstr>d3jk0cK5RewdVYHC0/04LFfCqEAe24S6bqljhxb1TGKW0HfkIhLU/zdd9Vd8EJrjO5eun99D+LTBNdoUX8iVlRRVzHJrfcPc/rBNKySRg79sI/X3sSr6eQRqBQ4KEgutsqmruUQA7Z9jo8l5mdjbpE1OJc2hgVE3WR6+p6D9nbSpF0CZ0HASxM/nzKL27WbWLLQH8tDMWeDTzu/kLl2K30c00/BmzI4bRv7pGMLTA4L8m8HL9uwh6Asuq/jqLmX</vt:lpwstr>
  </property>
  <property fmtid="{D5CDD505-2E9C-101B-9397-08002B2CF9AE}" pid="11" name="jqLmX">
    <vt:lpwstr>gt87kBYjxSGoqoZUzU+C8LaWlGxRYH4YwsseEphy+VY8gERgvPWatz/agyc13Vn5c38BvIAVRbOdPuhIRcfw4ctgILokXQVTT2I3xoPsRZLC7zSe2BfPjL36QZEwcJu16yO93MtgzgGlYXllWkTqzFTcPYBhHmEn2dvutxivjGpL2LMKMaf3+tjOvRojRw5PNwCbZZvWsGlXOdMdPgn81037uabTnxH9zRKLPGpggs6I7ztEpy9GzsE2wbkd5S3</vt:lpwstr>
  </property>
  <property fmtid="{D5CDD505-2E9C-101B-9397-08002B2CF9AE}" pid="12" name="JQuX+">
    <vt:lpwstr>eQInyyEnKRJuiMnRjAn0rCct3LPiAq38iT4u6wBJCbQX+2d78rtAaGktralT8eNnFOV9sMRox4jxW8pcyvd5ek6QwSqMK6JEGlDqt3euWO1fu31dNpkyeh9lB6McKSNjDa2JkqRdTf1PDEJGABTJ7QGPJVJ8YKVj3SBitiTLPOZjLyViD3lL/a83gZWUSYMPNltWIhcqlPlDb8H6EGPXciiMMY+Bg/P4ozYS13oQUjThQS+wXYssoPWZaKVp5ik</vt:lpwstr>
  </property>
  <property fmtid="{D5CDD505-2E9C-101B-9397-08002B2CF9AE}" pid="13" name="jtymS">
    <vt:lpwstr>Z9Hedj2Z8LQi90/F12D533Bgb8M4osGb6kXwWEOaERPujixuhjiASYRU4x3Lsz7v4y88O7vW/rFq95y/I/L93e89qxa5xlNTcoa9ps5fCKn/txxiTIU/63QhYiPzLhkOVlZLNqPEuzF9Tqn4SjJoV+xkLGnAO7ADJ7r34/Cw44K13VH08FIkQBXaZ/QE11gERIPQ8aAjnz0CPqm26en6PkhitmnTGv47FhUv609+iGS6R1JDSElMj0yMRIO3fJO</vt:lpwstr>
  </property>
  <property fmtid="{D5CDD505-2E9C-101B-9397-08002B2CF9AE}" pid="14" name="kd5S3">
    <vt:lpwstr>ZFuFGhSnAjM0A2icnNYces4XlH60bGzeox5h9wHDV01pNJwPDwRRt/9pGAY8Ro/Ox7xiQLrxpLerOlWv08KCVgJEzWY41PaBifuaFh+uJ+t3vL9mD4USBfpFKjnSvqUSddovikhSlifubnC1bYLi7OcXdt8cFFzezluxE2YAmMroSjkfgWVA3xMMJxSfC4R+FzIwTvvatfYjNHhnzTyQdtVsccS4x9rdjyRVWWcsJVa+VfCvruGWbWuCV2yu8yw</vt:lpwstr>
  </property>
  <property fmtid="{D5CDD505-2E9C-101B-9397-08002B2CF9AE}" pid="15" name="MYntr">
    <vt:lpwstr>uTdbWa0hYUchQVK2O+y6DuKu5u0PLtmWOqozaz2z65Rq6iZESX9oyRYMjMYlYLvjHBWaF/dt42QrXKO74fQWWitaBN34ABEg7f2rwY4qJBuk4L99j+z/aVUu2j0E2t6zb78jaE/ZX0IrJy9BoygKHnHRZMA9h4ZS956Iqn6GzbEGNnnNslC8YmWv0GouV4JRUP50htPU+yc3HdF1rxoN3jeth63Fs0zsk9dya9RDskMKRQJlkNCO1fohH1QDfgO</vt:lpwstr>
  </property>
  <property fmtid="{D5CDD505-2E9C-101B-9397-08002B2CF9AE}" pid="16" name="n31Kq">
    <vt:lpwstr>KG3Y6n91Bvwg/BGiUnz0qrXc/jbjK/HqSkbXDwCPWeS5N8UBLZsZppOKIPP54NJiMUcf7TzEq182KyiIhctUcoq2fCQXG6AIyBuZmrFfRZhfpM/wIg2vyJIciLrjin9Xrty1sCrcJEWFKWx6SLI0XxJD02jtkw4W7os/e2D+a41AJL4Wl34ECxSh/jrZVQ07pBZJtNUyMK4RiWgyEebVpc7LyhuuLKdE8r7ZchhmJ53vVyjkWKpttNv2624/9ml</vt:lpwstr>
  </property>
  <property fmtid="{D5CDD505-2E9C-101B-9397-08002B2CF9AE}" pid="17" name="NcdiP">
    <vt:lpwstr>birZii8/DIs/IUwAlMLhf4Gs6f2dCkdjhxV+JQVpwQKSVJF8mQLPTFyEn9yjHkRklx0/dBpMiAB/76mxBA+Gu/3phaRJmYbzOAb5aa6krl5ITL6yksGJUtM7+cE3rPTZpp5MnnU69M4D1fq/lqCjuJUUiDVNTqrG7WrhfJLqMB0PkMK6k0QJQXY9Te2zqcyXDCaxY0S6eVSxvOY8K7yyAiio0Qdb0kajqLe1ApzxzYyjCRg4YR08auEleFS1Gze</vt:lpwstr>
  </property>
  <property fmtid="{D5CDD505-2E9C-101B-9397-08002B2CF9AE}" pid="18" name="Nekw7">
    <vt:lpwstr>8Qa/gY/PtsYwx97KX+VDfcLn+Nj/GLrMZZAIeFYfp2vvJ2H9an8zuF0U+JyASqEY+aSkkQ+Yk/PXCHwp4S2OMFITdCtv/ikO9ajtHUofaXe69pp6YUAlnJyO6EBBCUAxuKHzeJjAjurizLMaSPu6Q+XjzyHxrzWZxoBPw0XIlviOCrfEiSAY84i1sPM3wrxTIvb2AEnRuJ7G57J/OL619Cm+L0c9eGART+JXzRZC3YTp4cCfGXdTdmJnzaWgsdi</vt:lpwstr>
  </property>
  <property fmtid="{D5CDD505-2E9C-101B-9397-08002B2CF9AE}" pid="19" name="O3fJO">
    <vt:lpwstr>QU1K6RrFO+9UsiF4iow+Ij2n9RW14ksy2++tMUqXeo6PiqmeHpTHAJfHQrLbqV9LisuFgmMDGBlvx5MxZ1iul5A6pgYTV9vz8QPyrhEdoTeJo/nbbGgTuQg+BAxDfd4ZkdmAjwH1xbV5IGDU0fDRgTAlCEXw+BfcYKS9lXsbbA7C5vChPvSdKuF/v1j/6V5QhyMEia+xs59G3kM0zQI4p7y828+85KhX7mK28KfWiWpfEv3bzk99foGtS/4NeQe</vt:lpwstr>
  </property>
  <property fmtid="{D5CDD505-2E9C-101B-9397-08002B2CF9AE}" pid="20" name="oh5DO">
    <vt:lpwstr>ZyXaSWtz2xQfAmh2EGu1cT7Jksta5yJjXPO2+cdSlzvrdAEcqlQ4jr4o9gv7/hTejfn1+Q3ZBi1s1y52Ilvki98/RMDcb778UgqM1trbu8R6c9kg494jsvRs27jtTOiycNYjPDd3PiFGHYI32i0u0Lyyw2X1DoQFUZ+dSKeIap/azO2PeRnighLp8eGB+jU/O3uFJFRtrfH24wv6JECt0LImckvQ77fGnIvPHxoNlVCoKR58sr8GdZvm5pZ5gu3</vt:lpwstr>
  </property>
  <property fmtid="{D5CDD505-2E9C-101B-9397-08002B2CF9AE}" pid="21" name="QDfgO">
    <vt:lpwstr>Kq5OyeAHCRxQZZ0vJYoNRGfZSoBdzxgNKASsNkLp85U/zexkDhWW/ObfYSBsHzgQLOlfZ6MyPxXmB8ayU6ecg6WY60WD6jVc0jIbyITninM9iSiPU5KnQInln2ZiRFqi6bmgUlg47QPTsslrcef5g8LTnLfIFE2VxR+FgI3387ckRqSqZZTn461+fvZXy4Ze8Lnt5ej1GZriz9JNUj4c6cFIIM9zInKira0uWFZfIrYNhJ7p8eLKcSvJNFDnOrB</vt:lpwstr>
  </property>
  <property fmtid="{D5CDD505-2E9C-101B-9397-08002B2CF9AE}" pid="22" name="qoXl9">
    <vt:lpwstr>EUgcyQdDO6R3vA1XGgn5vt6Q6iOo88T+/Ji6nTyD3+Z9eQY0eVQXmo0KBaRNEJlqMZrT1Nx+C/8bKlbqNjI6hXC0miNCfioJ9ZsqhoCppdfh5ejkimYOGH6DTiZXYp3uzCX8dVDjMmWaVLbH31Ab58lGiatYdnPIMpDSJnApDkNRbt7FbEas2fhBrgf7rRUeAHJeTvqrMvg7T6sKEgR/tqH3Um16pXUJwxHHADMEYBqMbEa8AuFto8vLlSwbXp2</vt:lpwstr>
  </property>
  <property fmtid="{D5CDD505-2E9C-101B-9397-08002B2CF9AE}" pid="23" name="rYvyj">
    <vt:lpwstr>3VcMpffX5cL+0JOZ5ikXQPuyZeUn0vZ0LgZ8lP6vvikEcZtulMyiaFY+USSeSJu4iP0ExkvRB1ZPhPX5uRzcd3GsNScChb352Nzp7xTQre5BVemxghFSSqGFfL4C0eAACuDV6f7oMTRWZ4AKLWzF41pf/I/zCaWhXcIS616/s+7bMnn5cVXVNOESmU2YMfczO8RG/DXcL8cqd6CfGCTtn+TkL5wNF/S7dOvC9pWu13PlyZphn1wGpXo0ngGPCqw</vt:lpwstr>
  </property>
  <property fmtid="{D5CDD505-2E9C-101B-9397-08002B2CF9AE}" pid="24" name="S1Gze">
    <vt:lpwstr>Kld6HIaSUPd2jBup60r4OVQbC75RhAHKpfcVq1BsJCEOn2tnHpI2+N9AyAL3obi0IGb1ZOJQk9nPGqim/CLWFJPkHR2FlVuDc1miw9zYIHpZu23iQ0A9JP4IBSgX1jZt9KklIMOjKuuwoT+pFEzkuOlRvRgDOSJbFz2o+tfQnYgVNyCCgZ6ryJ22m5EZI1T10XBctSkNBj0QJEo28/MBIfiKTpyEm12T1sxWY723jJoXZ5plLNQz/psMvJn31Kq</vt:lpwstr>
  </property>
  <property fmtid="{D5CDD505-2E9C-101B-9397-08002B2CF9AE}" pid="25" name="uZROk">
    <vt:lpwstr>hKEm04AJaH2vb+3FwwuU527JYC3DyfOp1huraoxhduVqGmhR1m0Gi2SZALErAjbW8cOIgkNYdeJJsycMf/p3m3I+u8ZKsbu7XmHV1LPlVdqaEnDiGIj6EYBHRcKIHR+8B762y2KkiOLk+K9UC2s0nZ7/GUdZE0gMumkXqWpJByoTgV/bn3xAyDPs7HZytxeCpzpsKFreeyY8w5/7HOdLMVKnEa0e2H5D0MUr058D4t3SfD2LnZi3HebV84ziumX</vt:lpwstr>
  </property>
  <property fmtid="{D5CDD505-2E9C-101B-9397-08002B2CF9AE}" pid="26" name="vMqL2">
    <vt:lpwstr>2FaKx6wqdqz9XGOUYZ3cRTXXdN66oXaojj27eJbbBm1XwD75T8kJfLXYoh/cvusOIfUbYgRVmtThcD/Cx5m0Y6y34ebyDLCbxmCnfjUBxvbDejBPsVQhAgqsfM/QhSCxfYdRL4L7WWtJpgkje82cNFO2G3zk/kDjznc1YH1MgMrXQf3ivlRR3nk+bDYQCFHqfuN2wtn8Yb4QdPWr5FX94Nxl66vp/S7wsXGjPTHaBKFIdmcBBTF9BBSrEOVR3PQ</vt:lpwstr>
  </property>
  <property fmtid="{D5CDD505-2E9C-101B-9397-08002B2CF9AE}" pid="27" name="Vp5ik">
    <vt:lpwstr>JuTT+hT1vs32mnkar4fI6kSVxT/0eteASf7S0XtBlH1t+zEPJWGZmFqiKaiYKL0Dl5CeXxKqG+65dU20aq45AaN9jiBV/f2bS3vTW+bgznLbQXbtWz1I97W3XkbCt4vNGZp4nQjcemoZ1XbSndj5vrPAT4poc0pmzCOu2VP/e11HlOQDN+wBKx5gqpAtTjOZMzflL6eV+TTsc2BJ4PR/wsi3zcXdJS8Sb0UyUQNgIltVesGgZH30UapSrcrYvyj</vt:lpwstr>
  </property>
  <property fmtid="{D5CDD505-2E9C-101B-9397-08002B2CF9AE}" pid="28" name="VR3PQ">
    <vt:lpwstr>dNezIMPbKyx6XPLkD+Ml2WHVTVKMTgyAikVlD0HB+dcjFEUG4liWcjhL1sRshCY7KWbBzG/zqtXMnryVHu6gpRfeu5KNvMyob5L9VpW9upvxVoOxmrfSUqBBLYhjkEEpYyaM/HeJCQvek3LmfFaI9XLddalNxz2yHc5TmNvSqX7OhsR0nrbj9+4CCDqa6/3cxChj7F4i9EyPnpP8OnyFjDIoWqLPQBJ5IoNEw4/SFb6UuqNyb6tCCXSwQIf8dr2</vt:lpwstr>
  </property>
  <property fmtid="{D5CDD505-2E9C-101B-9397-08002B2CF9AE}" pid="29" name="wbXp2">
    <vt:lpwstr>BLRbWp2cJRC2/HQs3CnIGt1/uv2YluCAIt9vxoeg8kSnzpJ1oaFtuQM1ueK1soLv9yXgNOsx+i2NbymLkPhgQ30KljNVZK1vHjnhvF4DM3kaMBmRzdWU1DOdXhoUpf7678DsMKRRnpsbfG2jIP91lHaobVcevLzLh744U4G+qN1t+bYeIAYCI/ZkvounSwbN4YLW7iLJTZ2YP/Nyl/sLWsyC1eLDLl5PJm/6z/EOdvg5kbxz9PDifTMP3T1cWRB</vt:lpwstr>
  </property>
  <property fmtid="{D5CDD505-2E9C-101B-9397-08002B2CF9AE}" pid="30" name="Wgsdi">
    <vt:lpwstr>X4maMOiLVlXcRdrvU3kKm5yFCEOdFydfSf+pcWkUR/QHCWiaha56wApfKi8nyQ+C7CNclimvYJLMxtGIcn4TEeozpkM9t8q5NqJX+rcNmAfN9SMnl5rsf01sbnkrt8ff2VgSsM260Eb4zh81bZsyN0cGvcP2RY0paRg7Am83xIvvL1vcDe9MDtYmmXY9IftGH7e6mDSBxa5lVS/lOT/T5dPo2bC8RYrOFlX55232cchnsHyH9/PJLrtUIEMYntr</vt:lpwstr>
  </property>
  <property fmtid="{D5CDD505-2E9C-101B-9397-08002B2CF9AE}" pid="31" name="x1ye=">
    <vt:lpwstr>OCEAAB+LCAAAAAAABAAVmLWirUgURD+IALdgAtzdyXA5uMPXz30JcXfv2lW1QCBCYAWY5RCGgVkUETAaZVBWhDCKIGGUvPYkEi4on0pe4EojpwIvTQdefXjLfRr4aF7r/U40lWIg9ZLd6nmTqx15cQKiBi9/bLESCz5jdIPgscWkVrg9a/f2Jids9hdCX4bQT+UdpaLkV4LOm50bnXOzHZr9G0Vutx75CcvUEzDByGWKANYIKDtSf97aFrNcdiP</vt:lpwstr>
  </property>
  <property fmtid="{D5CDD505-2E9C-101B-9397-08002B2CF9AE}" pid="32" name="yu8yw">
    <vt:lpwstr>JfjH+jy7c0fVPZ9wnu3ME9oUBzixEcrwgRmMX3OciapDa9K25khzHpVwutAGj4h6yKussWtiA/S9SJr7DZfnnxfqP0nTzvPgSFfRmy1pUhZ7BrChrWBzYp0QUyiuH9Xw1PWhj7zQswYLdHCNlyg5sqRT0cYcMAITqWfShmTWAf1V3tWLjZ8VZXDkbiT1UlgjXz07qxzeUS2IICP9nbcnUlBlpnmgz5VMauwB43eKymvRVcfp6EfMljwwKnqoXl9</vt:lpwstr>
  </property>
  <property fmtid="{D5CDD505-2E9C-101B-9397-08002B2CF9AE}" pid="33" name="Z5gu3">
    <vt:lpwstr>4AdL0PKiNhhntFMrUEzzMqLqACt+EXcUazDipa7S3g9kNuDDYFAJyHbwy7QUD0C6r+xI1JGXgSWGFrVWaeIVzplVlaWQN555xjTTr6sHZ/qGhAvhvzGtYeCO22UHgYumuqwzmKSrFgf8/rbuVsxXOzvbTQalCF6JggS078WQsrZSRB5omtv7VxbqCZyM5ljQLux3ke721qheASONB8zUctQdBBu2UN9yqv029Xf4WUnhnJtY2/jAPf9xGpNekw7</vt:lpwstr>
  </property>
  <property fmtid="{D5CDD505-2E9C-101B-9397-08002B2CF9AE}" pid="34" name="ziumX">
    <vt:lpwstr>XCrLTZ1GNsJjfr0l4DNcaSeq+SN76hoy2NdyaLIshapbHeMhKqL/A/h1pXLH833xd0whb+OfTnVzeczBtSeqMCAiHp79WvoqMCZhT7JcBu/BSafmfLvVGMomn8Rp2t/2DI70/IgWEju0+X95PP2eILANwkSO+EgR0CWZkN0Ivr2uJIQn6Gm0/mC9h2jsulkAZUot6aC2Er46FumViVUf9sofeVE3VXPCP1CLo20DRgNjTooNnq310t+XhtJQuX+</vt:lpwstr>
  </property>
  <property fmtid="{D5CDD505-2E9C-101B-9397-08002B2CF9AE}" pid="35" name="zYCTG">
    <vt:lpwstr>aD+1me1QQsM4FSid7LNzHlRlxczL0jBB1naWPu8IGkINFDd16fz42wwzb/qrTbV8Kc5KcVi5SNpSyE9D3Se+H2zEyNlkwesadSnM1QT8IfQJUuFgVHpxb+X2hWZO6VfzvR3chpW+z8xzW3P9p6eP/dRzGJyGCD1NsIR+3bXd3KepHRwbf+qgzCgkGBpQFqYa1EPC4A9NQlqcFvBYfMz9uY/ml5OJ3RaUUpSGTPE/fxRc12npeLkwF/FZ7Ooh5DO</vt:lpwstr>
  </property>
  <property fmtid="{D5CDD505-2E9C-101B-9397-08002B2CF9AE}" pid="36" name="GrammarlyDocumentId">
    <vt:lpwstr>b4327d19f0e9e5fb22ba60f004f73d075d4d8fd728610bef423fe87ea00a009f</vt:lpwstr>
  </property>
</Properties>
</file>